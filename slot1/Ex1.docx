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6BAA3B">
      <w:pPr>
        <w:pStyle w:val="142"/>
        <w:tabs>
          <w:tab w:val="right" w:leader="dot" w:pos="8306"/>
        </w:tabs>
        <w:jc w:val="center"/>
        <w:rPr>
          <w:rFonts w:hint="default"/>
          <w:sz w:val="32"/>
          <w:szCs w:val="32"/>
          <w:lang w:val="en-US"/>
        </w:rPr>
      </w:pPr>
      <w:bookmarkStart w:id="17" w:name="_GoBack"/>
      <w:bookmarkEnd w:id="17"/>
      <w:r>
        <w:rPr>
          <w:rFonts w:hint="default"/>
          <w:sz w:val="32"/>
          <w:szCs w:val="32"/>
          <w:lang w:val="en-US"/>
        </w:rPr>
        <w:t>Mục Lục</w:t>
      </w:r>
    </w:p>
    <w:p w14:paraId="097A37A2">
      <w:pPr>
        <w:pStyle w:val="142"/>
        <w:tabs>
          <w:tab w:val="right" w:leader="dot" w:pos="8306"/>
        </w:tabs>
      </w:pPr>
    </w:p>
    <w:p w14:paraId="17D79D2C">
      <w:pPr>
        <w:pStyle w:val="142"/>
        <w:tabs>
          <w:tab w:val="right" w:leader="dot" w:pos="8306"/>
        </w:tabs>
      </w:pPr>
      <w:r>
        <w:fldChar w:fldCharType="begin"/>
      </w:r>
      <w:r>
        <w:instrText xml:space="preserve">TOC \t "TieuDe1,1,TieuDe1.,2,TieuDe1.1,3" \h</w:instrText>
      </w:r>
      <w:r>
        <w:fldChar w:fldCharType="separate"/>
      </w:r>
      <w:r>
        <w:fldChar w:fldCharType="begin"/>
      </w:r>
      <w:r>
        <w:instrText xml:space="preserve"> HYPERLINK \l _Toc25495 </w:instrText>
      </w:r>
      <w:r>
        <w:fldChar w:fldCharType="separate"/>
      </w:r>
      <w:r>
        <w:rPr>
          <w:rFonts w:hint="default"/>
        </w:rPr>
        <w:t>1. React là gì? Những ưu điểm, hạn chế</w:t>
      </w:r>
      <w:r>
        <w:tab/>
      </w:r>
      <w:r>
        <w:fldChar w:fldCharType="begin"/>
      </w:r>
      <w:r>
        <w:instrText xml:space="preserve"> PAGEREF _Toc25495 \h </w:instrText>
      </w:r>
      <w:r>
        <w:fldChar w:fldCharType="separate"/>
      </w:r>
      <w:r>
        <w:t>2</w:t>
      </w:r>
      <w:r>
        <w:fldChar w:fldCharType="end"/>
      </w:r>
      <w:r>
        <w:fldChar w:fldCharType="end"/>
      </w:r>
    </w:p>
    <w:p w14:paraId="7DA4660F">
      <w:pPr>
        <w:pStyle w:val="143"/>
        <w:tabs>
          <w:tab w:val="right" w:leader="dot" w:pos="8306"/>
        </w:tabs>
      </w:pPr>
      <w:r>
        <w:fldChar w:fldCharType="begin"/>
      </w:r>
      <w:r>
        <w:instrText xml:space="preserve"> HYPERLINK \l _Toc21676 </w:instrText>
      </w:r>
      <w:r>
        <w:fldChar w:fldCharType="separate"/>
      </w:r>
      <w:r>
        <w:rPr>
          <w:rFonts w:hint="default"/>
          <w:lang w:val="en-US"/>
        </w:rPr>
        <w:t>1.1.Đặc điểm</w:t>
      </w:r>
      <w:r>
        <w:tab/>
      </w:r>
      <w:r>
        <w:fldChar w:fldCharType="begin"/>
      </w:r>
      <w:r>
        <w:instrText xml:space="preserve"> PAGEREF _Toc21676 \h </w:instrText>
      </w:r>
      <w:r>
        <w:fldChar w:fldCharType="separate"/>
      </w:r>
      <w:r>
        <w:t>2</w:t>
      </w:r>
      <w:r>
        <w:fldChar w:fldCharType="end"/>
      </w:r>
      <w:r>
        <w:fldChar w:fldCharType="end"/>
      </w:r>
    </w:p>
    <w:p w14:paraId="4AD25D42">
      <w:pPr>
        <w:pStyle w:val="143"/>
        <w:tabs>
          <w:tab w:val="right" w:leader="dot" w:pos="8306"/>
        </w:tabs>
      </w:pPr>
      <w:r>
        <w:fldChar w:fldCharType="begin"/>
      </w:r>
      <w:r>
        <w:instrText xml:space="preserve"> HYPERLINK \l _Toc14495 </w:instrText>
      </w:r>
      <w:r>
        <w:fldChar w:fldCharType="separate"/>
      </w:r>
      <w:r>
        <w:rPr>
          <w:rFonts w:hint="default"/>
          <w:lang w:val="en-US"/>
        </w:rPr>
        <w:t>1.2.</w:t>
      </w:r>
      <w:r>
        <w:rPr>
          <w:rFonts w:hint="default"/>
        </w:rPr>
        <w:t>Ưu điểm:</w:t>
      </w:r>
      <w:r>
        <w:tab/>
      </w:r>
      <w:r>
        <w:fldChar w:fldCharType="begin"/>
      </w:r>
      <w:r>
        <w:instrText xml:space="preserve"> PAGEREF _Toc14495 \h </w:instrText>
      </w:r>
      <w:r>
        <w:fldChar w:fldCharType="separate"/>
      </w:r>
      <w:r>
        <w:t>2</w:t>
      </w:r>
      <w:r>
        <w:fldChar w:fldCharType="end"/>
      </w:r>
      <w:r>
        <w:fldChar w:fldCharType="end"/>
      </w:r>
    </w:p>
    <w:p w14:paraId="6AFF5935">
      <w:pPr>
        <w:pStyle w:val="143"/>
        <w:tabs>
          <w:tab w:val="right" w:leader="dot" w:pos="8306"/>
        </w:tabs>
      </w:pPr>
      <w:r>
        <w:fldChar w:fldCharType="begin"/>
      </w:r>
      <w:r>
        <w:instrText xml:space="preserve"> HYPERLINK \l _Toc14753 </w:instrText>
      </w:r>
      <w:r>
        <w:fldChar w:fldCharType="separate"/>
      </w:r>
      <w:r>
        <w:rPr>
          <w:rFonts w:hint="default"/>
          <w:lang w:val="en-US"/>
        </w:rPr>
        <w:t>1.3.</w:t>
      </w:r>
      <w:r>
        <w:rPr>
          <w:rFonts w:hint="default"/>
        </w:rPr>
        <w:t>Hạn chế:</w:t>
      </w:r>
      <w:r>
        <w:tab/>
      </w:r>
      <w:r>
        <w:fldChar w:fldCharType="begin"/>
      </w:r>
      <w:r>
        <w:instrText xml:space="preserve"> PAGEREF _Toc14753 \h </w:instrText>
      </w:r>
      <w:r>
        <w:fldChar w:fldCharType="separate"/>
      </w:r>
      <w:r>
        <w:t>2</w:t>
      </w:r>
      <w:r>
        <w:fldChar w:fldCharType="end"/>
      </w:r>
      <w:r>
        <w:fldChar w:fldCharType="end"/>
      </w:r>
    </w:p>
    <w:p w14:paraId="084D6740">
      <w:pPr>
        <w:pStyle w:val="142"/>
        <w:tabs>
          <w:tab w:val="right" w:leader="dot" w:pos="8306"/>
        </w:tabs>
      </w:pPr>
      <w:r>
        <w:fldChar w:fldCharType="begin"/>
      </w:r>
      <w:r>
        <w:instrText xml:space="preserve"> HYPERLINK \l _Toc30907 </w:instrText>
      </w:r>
      <w:r>
        <w:fldChar w:fldCharType="separate"/>
      </w:r>
      <w:r>
        <w:rPr>
          <w:rFonts w:hint="default"/>
        </w:rPr>
        <w:t>2. Làm rõ Declarative Programming và Virtual DOM trong ReactJS</w:t>
      </w:r>
      <w:r>
        <w:tab/>
      </w:r>
      <w:r>
        <w:fldChar w:fldCharType="begin"/>
      </w:r>
      <w:r>
        <w:instrText xml:space="preserve"> PAGEREF _Toc30907 \h </w:instrText>
      </w:r>
      <w:r>
        <w:fldChar w:fldCharType="separate"/>
      </w:r>
      <w:r>
        <w:t>3</w:t>
      </w:r>
      <w:r>
        <w:fldChar w:fldCharType="end"/>
      </w:r>
      <w:r>
        <w:fldChar w:fldCharType="end"/>
      </w:r>
    </w:p>
    <w:p w14:paraId="48BD615B">
      <w:pPr>
        <w:pStyle w:val="143"/>
        <w:tabs>
          <w:tab w:val="right" w:leader="dot" w:pos="8306"/>
        </w:tabs>
      </w:pPr>
      <w:r>
        <w:fldChar w:fldCharType="begin"/>
      </w:r>
      <w:r>
        <w:instrText xml:space="preserve"> HYPERLINK \l _Toc23291 </w:instrText>
      </w:r>
      <w:r>
        <w:fldChar w:fldCharType="separate"/>
      </w:r>
      <w:r>
        <w:rPr>
          <w:rFonts w:hint="default"/>
          <w:lang w:val="en-US"/>
        </w:rPr>
        <w:t>2.1</w:t>
      </w:r>
      <w:r>
        <w:rPr>
          <w:rFonts w:hint="default"/>
        </w:rPr>
        <w:t>. Declarative Programming (Lập trình khai báo)</w:t>
      </w:r>
      <w:r>
        <w:tab/>
      </w:r>
      <w:r>
        <w:fldChar w:fldCharType="begin"/>
      </w:r>
      <w:r>
        <w:instrText xml:space="preserve"> PAGEREF _Toc23291 \h </w:instrText>
      </w:r>
      <w:r>
        <w:fldChar w:fldCharType="separate"/>
      </w:r>
      <w:r>
        <w:t>3</w:t>
      </w:r>
      <w:r>
        <w:fldChar w:fldCharType="end"/>
      </w:r>
      <w:r>
        <w:fldChar w:fldCharType="end"/>
      </w:r>
    </w:p>
    <w:p w14:paraId="0C8F8517">
      <w:pPr>
        <w:pStyle w:val="143"/>
        <w:tabs>
          <w:tab w:val="right" w:leader="dot" w:pos="8306"/>
        </w:tabs>
      </w:pPr>
      <w:r>
        <w:fldChar w:fldCharType="begin"/>
      </w:r>
      <w:r>
        <w:instrText xml:space="preserve"> HYPERLINK \l _Toc25539 </w:instrText>
      </w:r>
      <w:r>
        <w:fldChar w:fldCharType="separate"/>
      </w:r>
      <w:r>
        <w:rPr>
          <w:rFonts w:hint="default"/>
          <w:lang w:val="en-US"/>
        </w:rPr>
        <w:t>2.2</w:t>
      </w:r>
      <w:r>
        <w:rPr>
          <w:rFonts w:hint="default"/>
        </w:rPr>
        <w:t>. Virtual DOM (DOM ảo)</w:t>
      </w:r>
      <w:r>
        <w:tab/>
      </w:r>
      <w:r>
        <w:fldChar w:fldCharType="begin"/>
      </w:r>
      <w:r>
        <w:instrText xml:space="preserve"> PAGEREF _Toc25539 \h </w:instrText>
      </w:r>
      <w:r>
        <w:fldChar w:fldCharType="separate"/>
      </w:r>
      <w:r>
        <w:t>4</w:t>
      </w:r>
      <w:r>
        <w:fldChar w:fldCharType="end"/>
      </w:r>
      <w:r>
        <w:fldChar w:fldCharType="end"/>
      </w:r>
    </w:p>
    <w:p w14:paraId="4522F027">
      <w:pPr>
        <w:pStyle w:val="142"/>
        <w:tabs>
          <w:tab w:val="right" w:leader="dot" w:pos="8306"/>
        </w:tabs>
      </w:pPr>
      <w:r>
        <w:fldChar w:fldCharType="begin"/>
      </w:r>
      <w:r>
        <w:instrText xml:space="preserve"> HYPERLINK \l _Toc20551 </w:instrText>
      </w:r>
      <w:r>
        <w:fldChar w:fldCharType="separate"/>
      </w:r>
      <w:r>
        <w:rPr>
          <w:rFonts w:hint="default"/>
          <w:lang w:val="en-US"/>
        </w:rPr>
        <w:t>3.</w:t>
      </w:r>
      <w:r>
        <w:rPr>
          <w:rFonts w:hint="default"/>
        </w:rPr>
        <w:t>NodeJS là gì? Kiến trúc của NodeJS</w:t>
      </w:r>
      <w:r>
        <w:tab/>
      </w:r>
      <w:r>
        <w:fldChar w:fldCharType="begin"/>
      </w:r>
      <w:r>
        <w:instrText xml:space="preserve"> PAGEREF _Toc20551 \h </w:instrText>
      </w:r>
      <w:r>
        <w:fldChar w:fldCharType="separate"/>
      </w:r>
      <w:r>
        <w:t>5</w:t>
      </w:r>
      <w:r>
        <w:fldChar w:fldCharType="end"/>
      </w:r>
      <w:r>
        <w:fldChar w:fldCharType="end"/>
      </w:r>
    </w:p>
    <w:p w14:paraId="02AF0234">
      <w:pPr>
        <w:pStyle w:val="143"/>
        <w:tabs>
          <w:tab w:val="right" w:leader="dot" w:pos="8306"/>
        </w:tabs>
      </w:pPr>
      <w:r>
        <w:fldChar w:fldCharType="begin"/>
      </w:r>
      <w:r>
        <w:instrText xml:space="preserve"> HYPERLINK \l _Toc30165 </w:instrText>
      </w:r>
      <w:r>
        <w:fldChar w:fldCharType="separate"/>
      </w:r>
      <w:r>
        <w:rPr>
          <w:rFonts w:hint="default"/>
          <w:lang w:val="en-US"/>
        </w:rPr>
        <w:t>3.1.Đặc điểm</w:t>
      </w:r>
      <w:r>
        <w:tab/>
      </w:r>
      <w:r>
        <w:fldChar w:fldCharType="begin"/>
      </w:r>
      <w:r>
        <w:instrText xml:space="preserve"> PAGEREF _Toc30165 \h </w:instrText>
      </w:r>
      <w:r>
        <w:fldChar w:fldCharType="separate"/>
      </w:r>
      <w:r>
        <w:t>5</w:t>
      </w:r>
      <w:r>
        <w:fldChar w:fldCharType="end"/>
      </w:r>
      <w:r>
        <w:fldChar w:fldCharType="end"/>
      </w:r>
    </w:p>
    <w:p w14:paraId="3656E95A">
      <w:pPr>
        <w:pStyle w:val="143"/>
        <w:tabs>
          <w:tab w:val="right" w:leader="dot" w:pos="8306"/>
        </w:tabs>
      </w:pPr>
      <w:r>
        <w:fldChar w:fldCharType="begin"/>
      </w:r>
      <w:r>
        <w:instrText xml:space="preserve"> HYPERLINK \l _Toc1226 </w:instrText>
      </w:r>
      <w:r>
        <w:fldChar w:fldCharType="separate"/>
      </w:r>
      <w:r>
        <w:rPr>
          <w:rFonts w:hint="default"/>
          <w:lang w:val="en-US"/>
        </w:rPr>
        <w:t>3.2.Kiến trúc</w:t>
      </w:r>
      <w:r>
        <w:tab/>
      </w:r>
      <w:r>
        <w:fldChar w:fldCharType="begin"/>
      </w:r>
      <w:r>
        <w:instrText xml:space="preserve"> PAGEREF _Toc1226 \h </w:instrText>
      </w:r>
      <w:r>
        <w:fldChar w:fldCharType="separate"/>
      </w:r>
      <w:r>
        <w:t>6</w:t>
      </w:r>
      <w:r>
        <w:fldChar w:fldCharType="end"/>
      </w:r>
      <w:r>
        <w:fldChar w:fldCharType="end"/>
      </w:r>
    </w:p>
    <w:p w14:paraId="4C1A7872">
      <w:pPr>
        <w:pStyle w:val="143"/>
        <w:tabs>
          <w:tab w:val="right" w:leader="dot" w:pos="8306"/>
        </w:tabs>
      </w:pPr>
      <w:r>
        <w:fldChar w:fldCharType="begin"/>
      </w:r>
      <w:r>
        <w:instrText xml:space="preserve"> HYPERLINK \l _Toc22081 </w:instrText>
      </w:r>
      <w:r>
        <w:fldChar w:fldCharType="separate"/>
      </w:r>
      <w:r>
        <w:rPr>
          <w:rFonts w:hint="default"/>
          <w:lang w:val="en-US"/>
        </w:rPr>
        <w:t>3.3.</w:t>
      </w:r>
      <w:r>
        <w:rPr>
          <w:rFonts w:hint="default"/>
        </w:rPr>
        <w:t>Kết quả</w:t>
      </w:r>
      <w:r>
        <w:tab/>
      </w:r>
      <w:r>
        <w:fldChar w:fldCharType="begin"/>
      </w:r>
      <w:r>
        <w:instrText xml:space="preserve"> PAGEREF _Toc22081 \h </w:instrText>
      </w:r>
      <w:r>
        <w:fldChar w:fldCharType="separate"/>
      </w:r>
      <w:r>
        <w:t>6</w:t>
      </w:r>
      <w:r>
        <w:fldChar w:fldCharType="end"/>
      </w:r>
      <w:r>
        <w:fldChar w:fldCharType="end"/>
      </w:r>
    </w:p>
    <w:p w14:paraId="49FC0323">
      <w:pPr>
        <w:pStyle w:val="142"/>
        <w:tabs>
          <w:tab w:val="right" w:leader="dot" w:pos="8306"/>
        </w:tabs>
      </w:pPr>
      <w:r>
        <w:fldChar w:fldCharType="begin"/>
      </w:r>
      <w:r>
        <w:instrText xml:space="preserve"> HYPERLINK \l _Toc12103 </w:instrText>
      </w:r>
      <w:r>
        <w:fldChar w:fldCharType="separate"/>
      </w:r>
      <w:r>
        <w:rPr>
          <w:rFonts w:hint="default"/>
        </w:rPr>
        <w:t>4. Git là gì? Các lệnh cơ bản</w:t>
      </w:r>
      <w:r>
        <w:tab/>
      </w:r>
      <w:r>
        <w:fldChar w:fldCharType="begin"/>
      </w:r>
      <w:r>
        <w:instrText xml:space="preserve"> PAGEREF _Toc12103 \h </w:instrText>
      </w:r>
      <w:r>
        <w:fldChar w:fldCharType="separate"/>
      </w:r>
      <w:r>
        <w:t>6</w:t>
      </w:r>
      <w:r>
        <w:fldChar w:fldCharType="end"/>
      </w:r>
      <w:r>
        <w:fldChar w:fldCharType="end"/>
      </w:r>
    </w:p>
    <w:p w14:paraId="594B01F5">
      <w:pPr>
        <w:pStyle w:val="143"/>
        <w:tabs>
          <w:tab w:val="right" w:leader="dot" w:pos="8306"/>
        </w:tabs>
      </w:pPr>
      <w:r>
        <w:fldChar w:fldCharType="begin"/>
      </w:r>
      <w:r>
        <w:instrText xml:space="preserve"> HYPERLINK \l _Toc8871 </w:instrText>
      </w:r>
      <w:r>
        <w:fldChar w:fldCharType="separate"/>
      </w:r>
      <w:r>
        <w:rPr>
          <w:rFonts w:hint="default"/>
          <w:lang w:val="en-US"/>
        </w:rPr>
        <w:t>4.1.Đặc điểm</w:t>
      </w:r>
      <w:r>
        <w:tab/>
      </w:r>
      <w:r>
        <w:fldChar w:fldCharType="begin"/>
      </w:r>
      <w:r>
        <w:instrText xml:space="preserve"> PAGEREF _Toc8871 \h </w:instrText>
      </w:r>
      <w:r>
        <w:fldChar w:fldCharType="separate"/>
      </w:r>
      <w:r>
        <w:t>6</w:t>
      </w:r>
      <w:r>
        <w:fldChar w:fldCharType="end"/>
      </w:r>
      <w:r>
        <w:fldChar w:fldCharType="end"/>
      </w:r>
    </w:p>
    <w:p w14:paraId="2052933E">
      <w:pPr>
        <w:pStyle w:val="143"/>
        <w:tabs>
          <w:tab w:val="right" w:leader="dot" w:pos="8306"/>
        </w:tabs>
      </w:pPr>
      <w:r>
        <w:fldChar w:fldCharType="begin"/>
      </w:r>
      <w:r>
        <w:instrText xml:space="preserve"> HYPERLINK \l _Toc22816 </w:instrText>
      </w:r>
      <w:r>
        <w:fldChar w:fldCharType="separate"/>
      </w:r>
      <w:r>
        <w:rPr>
          <w:rFonts w:hint="default"/>
          <w:lang w:val="en-US"/>
        </w:rPr>
        <w:t>4.2.</w:t>
      </w:r>
      <w:r>
        <w:rPr>
          <w:rFonts w:hint="default"/>
        </w:rPr>
        <w:t>Các lệnh Git cơ bản (Workflow thường dùng):</w:t>
      </w:r>
      <w:r>
        <w:tab/>
      </w:r>
      <w:r>
        <w:fldChar w:fldCharType="begin"/>
      </w:r>
      <w:r>
        <w:instrText xml:space="preserve"> PAGEREF _Toc22816 \h </w:instrText>
      </w:r>
      <w:r>
        <w:fldChar w:fldCharType="separate"/>
      </w:r>
      <w:r>
        <w:t>7</w:t>
      </w:r>
      <w:r>
        <w:fldChar w:fldCharType="end"/>
      </w:r>
      <w:r>
        <w:fldChar w:fldCharType="end"/>
      </w:r>
    </w:p>
    <w:p w14:paraId="38EC1D98">
      <w:r>
        <w:fldChar w:fldCharType="end"/>
      </w:r>
    </w:p>
    <w:p w14:paraId="5E6CD766">
      <w:pPr>
        <w:rPr>
          <w:rFonts w:hint="default"/>
        </w:rPr>
      </w:pPr>
      <w:r>
        <w:rPr>
          <w:rFonts w:hint="default"/>
        </w:rPr>
        <w:br w:type="page"/>
      </w:r>
    </w:p>
    <w:p w14:paraId="69F69850">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Mục Lục Ảnh</w:t>
      </w:r>
    </w:p>
    <w:p w14:paraId="4ED5CC35">
      <w:pPr>
        <w:pStyle w:val="142"/>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\t "Tieudehinh,1" \h</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_Toc6852 </w:instrText>
      </w:r>
      <w:r>
        <w:rPr>
          <w:rFonts w:hint="default" w:ascii="Times New Roman" w:hAnsi="Times New Roman" w:cs="Times New Roman"/>
        </w:rPr>
        <w:fldChar w:fldCharType="separate"/>
      </w:r>
      <w:r>
        <w:rPr>
          <w:rFonts w:hint="default" w:ascii="Times New Roman" w:hAnsi="Times New Roman" w:cs="Times New Roman"/>
          <w:lang w:val="en-US"/>
        </w:rPr>
        <w:t>Hình 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_Toc6852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51DBA3A5">
      <w:pPr>
        <w:pStyle w:val="142"/>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_Toc3836 </w:instrText>
      </w:r>
      <w:r>
        <w:rPr>
          <w:rFonts w:hint="default" w:ascii="Times New Roman" w:hAnsi="Times New Roman" w:cs="Times New Roman"/>
        </w:rPr>
        <w:fldChar w:fldCharType="separate"/>
      </w:r>
      <w:r>
        <w:rPr>
          <w:rFonts w:hint="default" w:ascii="Times New Roman" w:hAnsi="Times New Roman" w:cs="Times New Roman"/>
          <w:lang w:val="en-US"/>
        </w:rPr>
        <w:t>Hình 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_Toc3836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35923C97">
      <w:pPr>
        <w:pStyle w:val="142"/>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_Toc30343 </w:instrText>
      </w:r>
      <w:r>
        <w:rPr>
          <w:rFonts w:hint="default" w:ascii="Times New Roman" w:hAnsi="Times New Roman" w:cs="Times New Roman"/>
        </w:rPr>
        <w:fldChar w:fldCharType="separate"/>
      </w:r>
      <w:r>
        <w:rPr>
          <w:rFonts w:hint="default" w:ascii="Times New Roman" w:hAnsi="Times New Roman" w:cs="Times New Roman"/>
          <w:szCs w:val="26"/>
        </w:rPr>
        <w:t xml:space="preserve"> </w:t>
      </w:r>
      <w:r>
        <w:rPr>
          <w:rFonts w:hint="default" w:ascii="Times New Roman" w:hAnsi="Times New Roman" w:cs="Times New Roman"/>
          <w:i/>
          <w:iCs/>
          <w:szCs w:val="26"/>
          <w:lang w:val="en-US"/>
        </w:rPr>
        <w:t>Hình 3</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_Toc30343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47F24CFE">
      <w:pPr>
        <w:rPr>
          <w:rFonts w:hint="default" w:ascii="Times New Roman" w:hAnsi="Times New Roman" w:cs="Times New Roman"/>
        </w:rPr>
      </w:pPr>
      <w:r>
        <w:rPr>
          <w:rFonts w:hint="default" w:ascii="Times New Roman" w:hAnsi="Times New Roman" w:cs="Times New Roman"/>
        </w:rPr>
        <w:fldChar w:fldCharType="end"/>
      </w:r>
    </w:p>
    <w:p w14:paraId="027F1EC4">
      <w:pPr>
        <w:jc w:val="center"/>
        <w:rPr>
          <w:rFonts w:hint="default" w:ascii="Times New Roman" w:hAnsi="Times New Roman" w:cs="Times New Roman"/>
        </w:rPr>
      </w:pPr>
      <w:r>
        <w:rPr>
          <w:rFonts w:hint="default" w:ascii="Times New Roman" w:hAnsi="Times New Roman" w:cs="Times New Roman"/>
        </w:rPr>
        <w:br w:type="page"/>
      </w:r>
    </w:p>
    <w:p w14:paraId="44E75E04">
      <w:pPr>
        <w:pStyle w:val="250"/>
        <w:numPr>
          <w:ilvl w:val="0"/>
          <w:numId w:val="11"/>
        </w:numPr>
        <w:bidi w:val="0"/>
        <w:rPr>
          <w:rFonts w:hint="default"/>
        </w:rPr>
      </w:pPr>
      <w:bookmarkStart w:id="0" w:name="_Toc25495"/>
      <w:r>
        <w:rPr>
          <w:rFonts w:hint="default"/>
        </w:rPr>
        <w:t>React là gì? Những ưu điểm, hạn chế</w:t>
      </w:r>
      <w:bookmarkEnd w:id="0"/>
    </w:p>
    <w:p w14:paraId="2AF3820A">
      <w:pPr>
        <w:pStyle w:val="252"/>
        <w:bidi w:val="0"/>
        <w:rPr>
          <w:rFonts w:hint="default"/>
          <w:lang w:val="en-US"/>
        </w:rPr>
      </w:pPr>
      <w:bookmarkStart w:id="1" w:name="_Toc21676"/>
      <w:r>
        <w:rPr>
          <w:rFonts w:hint="default"/>
          <w:lang w:val="en-US"/>
        </w:rPr>
        <w:t>1.1.Đặc điểm</w:t>
      </w:r>
      <w:bookmarkEnd w:id="1"/>
    </w:p>
    <w:p w14:paraId="5244C2DE">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React (hay React JS)</w:t>
      </w:r>
      <w:r>
        <w:rPr>
          <w:rFonts w:hint="default" w:ascii="Times New Roman" w:hAnsi="Times New Roman" w:cs="Times New Roman"/>
          <w:sz w:val="26"/>
          <w:szCs w:val="26"/>
        </w:rPr>
        <w:t xml:space="preserve"> là một thư viện JavaScript mã nguồn mở do Meta (Facebook) phát triển, được sử dụng để xây dựng giao diện người dùng (UI) tương tác, đặc biệt là các ứng dụng web một trang (Single Page Application - SPA). React tập trung vào tầng View (hiển thị) và chia giao diện thành các thành phần (Component) độc lập.</w:t>
      </w:r>
    </w:p>
    <w:p w14:paraId="66DB4312">
      <w:pPr>
        <w:pStyle w:val="252"/>
        <w:bidi w:val="0"/>
        <w:rPr>
          <w:rFonts w:hint="default"/>
        </w:rPr>
      </w:pPr>
      <w:bookmarkStart w:id="2" w:name="_Toc14495"/>
      <w:r>
        <w:rPr>
          <w:rFonts w:hint="default"/>
          <w:lang w:val="en-US"/>
        </w:rPr>
        <w:t>1.2.</w:t>
      </w:r>
      <w:r>
        <w:rPr>
          <w:rFonts w:hint="default"/>
        </w:rPr>
        <w:t>Ưu điểm:</w:t>
      </w:r>
      <w:bookmarkEnd w:id="2"/>
    </w:p>
    <w:p w14:paraId="3183E3BA">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Hiệu suất cao:</w:t>
      </w:r>
      <w:r>
        <w:rPr>
          <w:rFonts w:hint="default" w:ascii="Times New Roman" w:hAnsi="Times New Roman" w:cs="Times New Roman"/>
          <w:sz w:val="26"/>
          <w:szCs w:val="26"/>
        </w:rPr>
        <w:t xml:space="preserve"> Sử dụng </w:t>
      </w:r>
      <w:r>
        <w:rPr>
          <w:rFonts w:hint="default" w:ascii="Times New Roman" w:hAnsi="Times New Roman" w:cs="Times New Roman"/>
          <w:b/>
          <w:bCs/>
          <w:sz w:val="26"/>
          <w:szCs w:val="26"/>
        </w:rPr>
        <w:t>Virtual DOM</w:t>
      </w:r>
      <w:r>
        <w:rPr>
          <w:rFonts w:hint="default" w:ascii="Times New Roman" w:hAnsi="Times New Roman" w:cs="Times New Roman"/>
          <w:sz w:val="26"/>
          <w:szCs w:val="26"/>
        </w:rPr>
        <w:t xml:space="preserve"> giúp giảm thiểu các thao tác cập nhật trực tiếp lên DOM thật, làm ứng dụng chạy mượt mà hơn.</w:t>
      </w:r>
    </w:p>
    <w:p w14:paraId="7E6DF32E">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Tái sử dụng Component:</w:t>
      </w:r>
      <w:r>
        <w:rPr>
          <w:rFonts w:hint="default" w:ascii="Times New Roman" w:hAnsi="Times New Roman" w:cs="Times New Roman"/>
          <w:sz w:val="26"/>
          <w:szCs w:val="26"/>
        </w:rPr>
        <w:t xml:space="preserve"> Các khối giao diện (nút bấm, form, thẻ bài) được viết một lần và dùng lại ở nhiều nơi, giúp tiết kiệm thời gian và dễ bảo trì code.</w:t>
      </w:r>
    </w:p>
    <w:p w14:paraId="18617730">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Cộng đồng &amp; Hệ sinh thái khổng lồ:</w:t>
      </w:r>
      <w:r>
        <w:rPr>
          <w:rFonts w:hint="default" w:ascii="Times New Roman" w:hAnsi="Times New Roman" w:cs="Times New Roman"/>
          <w:sz w:val="26"/>
          <w:szCs w:val="26"/>
        </w:rPr>
        <w:t xml:space="preserve"> Rất dễ tìm kiếm thư viện hỗ trợ (ví dụ: Redux, React Router) và giải pháp cho các lỗi gặp phải trên StackOverflow.</w:t>
      </w:r>
    </w:p>
    <w:p w14:paraId="351CEAA2">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Nền tảng đa dạng:</w:t>
      </w:r>
      <w:r>
        <w:rPr>
          <w:rStyle w:val="254"/>
          <w:rFonts w:hint="default"/>
        </w:rPr>
        <w:t xml:space="preserve"> Học React JS có thể dễ dàng chuyển sang học React Native để lập trình ứng dụng di động (iOS, Android).</w:t>
      </w:r>
    </w:p>
    <w:p w14:paraId="68DB3191">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p>
    <w:p w14:paraId="01FF0A08">
      <w:pPr>
        <w:pStyle w:val="252"/>
        <w:bidi w:val="0"/>
        <w:rPr>
          <w:rFonts w:hint="default"/>
        </w:rPr>
      </w:pPr>
      <w:bookmarkStart w:id="3" w:name="_Toc14753"/>
      <w:r>
        <w:rPr>
          <w:rFonts w:hint="default"/>
          <w:lang w:val="en-US"/>
        </w:rPr>
        <w:t>1.3.</w:t>
      </w:r>
      <w:r>
        <w:rPr>
          <w:rFonts w:hint="default"/>
        </w:rPr>
        <w:t>Hạn chế:</w:t>
      </w:r>
      <w:bookmarkEnd w:id="3"/>
    </w:p>
    <w:p w14:paraId="0ED40F01">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Đường cong học tập (Learning Curve) dốc:</w:t>
      </w:r>
      <w:r>
        <w:rPr>
          <w:rFonts w:hint="default" w:ascii="Times New Roman" w:hAnsi="Times New Roman" w:cs="Times New Roman"/>
          <w:sz w:val="26"/>
          <w:szCs w:val="26"/>
        </w:rPr>
        <w:t xml:space="preserve"> Người mới phải làm quen với cú pháp JSX (trộn HTML vào JS), cách quản lý State/Props, và các Hooks (useEffect, useState).</w:t>
      </w:r>
    </w:p>
    <w:p w14:paraId="0CD1A253">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Chỉ là thư viện, không phải Framework:</w:t>
      </w:r>
      <w:r>
        <w:rPr>
          <w:rFonts w:hint="default" w:ascii="Times New Roman" w:hAnsi="Times New Roman" w:cs="Times New Roman"/>
          <w:sz w:val="26"/>
          <w:szCs w:val="26"/>
        </w:rPr>
        <w:t xml:space="preserve"> React không cung cấp sẵn mọi thứ như Angular. Bạn phải tự ghép nối nhiều thư viện khác nhau để thành một ứng dụng hoàn chỉnh, gây bối rối cho người mới.</w:t>
      </w:r>
    </w:p>
    <w:p w14:paraId="1B988DE5">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SEO kém (nếu không cấu hình thêm):</w:t>
      </w:r>
      <w:r>
        <w:rPr>
          <w:rFonts w:hint="default" w:ascii="Times New Roman" w:hAnsi="Times New Roman" w:cs="Times New Roman"/>
          <w:sz w:val="26"/>
          <w:szCs w:val="26"/>
        </w:rPr>
        <w:t xml:space="preserve"> React mặc định là Client-Side Rendering (CSR), tải HTML trắng lúc đầu nên các bot tìm kiếm (Google) khó đọc nội dung. Thường phải dùng thêm Next.js (SSR) để giải quyết.</w:t>
      </w:r>
    </w:p>
    <w:p w14:paraId="484C5D0A">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p>
    <w:p w14:paraId="72E40548">
      <w:pPr>
        <w:keepNext w:val="0"/>
        <w:keepLines w:val="0"/>
        <w:widowControl/>
        <w:suppressLineNumbers w:val="0"/>
        <w:rPr>
          <w:rFonts w:hint="default" w:ascii="Times New Roman" w:hAnsi="Times New Roman" w:cs="Times New Roman"/>
          <w:sz w:val="26"/>
          <w:szCs w:val="26"/>
        </w:rPr>
      </w:pPr>
    </w:p>
    <w:p w14:paraId="3A165F13">
      <w:pPr>
        <w:pStyle w:val="250"/>
        <w:bidi w:val="0"/>
        <w:ind w:firstLine="131" w:firstLineChars="50"/>
        <w:rPr>
          <w:rFonts w:hint="default"/>
        </w:rPr>
      </w:pPr>
      <w:bookmarkStart w:id="4" w:name="_Toc30907"/>
      <w:r>
        <w:rPr>
          <w:rFonts w:hint="default"/>
        </w:rPr>
        <w:t>2. Làm rõ Declarative Programming và Virtual DOM trong ReactJS</w:t>
      </w:r>
      <w:bookmarkEnd w:id="4"/>
    </w:p>
    <w:p w14:paraId="38850A6C">
      <w:pPr>
        <w:pStyle w:val="252"/>
        <w:bidi w:val="0"/>
        <w:rPr>
          <w:rFonts w:hint="default"/>
        </w:rPr>
      </w:pPr>
      <w:bookmarkStart w:id="5" w:name="_Toc23291"/>
      <w:r>
        <w:rPr>
          <w:rFonts w:hint="default"/>
          <w:lang w:val="en-US"/>
        </w:rPr>
        <w:t>2.1</w:t>
      </w:r>
      <w:r>
        <w:rPr>
          <w:rFonts w:hint="default"/>
        </w:rPr>
        <w:t>. Declarative Programming (Lập trình khai báo)</w:t>
      </w:r>
      <w:bookmarkEnd w:id="5"/>
    </w:p>
    <w:p w14:paraId="752A945F">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Khái niệm:</w:t>
      </w:r>
      <w:r>
        <w:rPr>
          <w:rFonts w:hint="default" w:ascii="Times New Roman" w:hAnsi="Times New Roman" w:cs="Times New Roman"/>
          <w:sz w:val="26"/>
          <w:szCs w:val="26"/>
        </w:rPr>
        <w:t xml:space="preserve"> Khác với </w:t>
      </w:r>
      <w:r>
        <w:rPr>
          <w:rFonts w:hint="default" w:ascii="Times New Roman" w:hAnsi="Times New Roman" w:cs="Times New Roman"/>
          <w:i/>
          <w:iCs/>
          <w:sz w:val="26"/>
          <w:szCs w:val="26"/>
        </w:rPr>
        <w:t>Imperative (Mệnh lệnh)</w:t>
      </w:r>
      <w:r>
        <w:rPr>
          <w:rFonts w:hint="default" w:ascii="Times New Roman" w:hAnsi="Times New Roman" w:cs="Times New Roman"/>
          <w:sz w:val="26"/>
          <w:szCs w:val="26"/>
        </w:rPr>
        <w:t xml:space="preserve"> là bạn phải chỉ ra từng bước </w:t>
      </w:r>
      <w:r>
        <w:rPr>
          <w:rFonts w:hint="default" w:ascii="Times New Roman" w:hAnsi="Times New Roman" w:cs="Times New Roman"/>
          <w:b/>
          <w:bCs/>
          <w:sz w:val="26"/>
          <w:szCs w:val="26"/>
        </w:rPr>
        <w:t>"LÀM THẾ NÀO" (How)</w:t>
      </w:r>
      <w:r>
        <w:rPr>
          <w:rFonts w:hint="default" w:ascii="Times New Roman" w:hAnsi="Times New Roman" w:cs="Times New Roman"/>
          <w:sz w:val="26"/>
          <w:szCs w:val="26"/>
        </w:rPr>
        <w:t xml:space="preserve"> để đạt được kết quả, thì </w:t>
      </w:r>
      <w:r>
        <w:rPr>
          <w:rFonts w:hint="default" w:ascii="Times New Roman" w:hAnsi="Times New Roman" w:cs="Times New Roman"/>
          <w:i/>
          <w:iCs/>
          <w:sz w:val="26"/>
          <w:szCs w:val="26"/>
        </w:rPr>
        <w:t>Declarative (Khai báo)</w:t>
      </w:r>
      <w:r>
        <w:rPr>
          <w:rFonts w:hint="default" w:ascii="Times New Roman" w:hAnsi="Times New Roman" w:cs="Times New Roman"/>
          <w:sz w:val="26"/>
          <w:szCs w:val="26"/>
        </w:rPr>
        <w:t xml:space="preserve"> chỉ yêu cầu bạn mô tả </w:t>
      </w:r>
      <w:r>
        <w:rPr>
          <w:rFonts w:hint="default" w:ascii="Times New Roman" w:hAnsi="Times New Roman" w:cs="Times New Roman"/>
          <w:b/>
          <w:bCs/>
          <w:sz w:val="26"/>
          <w:szCs w:val="26"/>
        </w:rPr>
        <w:t>"KẾT QUẢ MONG MUỐN" (What)</w:t>
      </w:r>
      <w:r>
        <w:rPr>
          <w:rFonts w:hint="default" w:ascii="Times New Roman" w:hAnsi="Times New Roman" w:cs="Times New Roman"/>
          <w:sz w:val="26"/>
          <w:szCs w:val="26"/>
        </w:rPr>
        <w:t xml:space="preserve"> giao diện trông như thế nào ở một trạng thái cụ thể. Bạn không cần tự viết code để thao tác thêm/sửa/xóa phần tử trong DOM; React sẽ tự lo việc đó.</w:t>
      </w:r>
    </w:p>
    <w:p w14:paraId="4902B59E">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Ví dụ minh họa 1 (Declarative vs Imperative):</w:t>
      </w:r>
      <w:r>
        <w:rPr>
          <w:rFonts w:hint="default" w:ascii="Times New Roman" w:hAnsi="Times New Roman" w:cs="Times New Roman"/>
          <w:sz w:val="26"/>
          <w:szCs w:val="26"/>
        </w:rPr>
        <w:t xml:space="preserve"> Giả sử bạn muốn tạo một nút bấm, nếu người dùng click thì đổi màu từ Xanh sang Đỏ.</w:t>
      </w:r>
    </w:p>
    <w:p w14:paraId="6191596E">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Cách Imperative (Vanilla JS - Mệnh lệnh):</w:t>
      </w:r>
      <w:r>
        <w:rPr>
          <w:rFonts w:hint="default" w:ascii="Times New Roman" w:hAnsi="Times New Roman" w:cs="Times New Roman"/>
          <w:sz w:val="26"/>
          <w:szCs w:val="26"/>
        </w:rPr>
        <w:t xml:space="preserve"> Bạn phải tự tìm phần tử, tự gắn sự kiện, tự đổi style.</w:t>
      </w:r>
    </w:p>
    <w:p w14:paraId="3952D76D">
      <w:pPr>
        <w:keepNext w:val="0"/>
        <w:keepLines w:val="0"/>
        <w:widowControl/>
        <w:suppressLineNumbers w:val="0"/>
        <w:ind w:left="72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JavaScript</w:t>
      </w:r>
    </w:p>
    <w:p w14:paraId="46C60561">
      <w:pPr>
        <w:pStyle w:val="47"/>
        <w:keepNext w:val="0"/>
        <w:keepLines w:val="0"/>
        <w:widowControl/>
        <w:suppressLineNumbers w:val="0"/>
        <w:ind w:left="720"/>
        <w:rPr>
          <w:rStyle w:val="44"/>
          <w:rFonts w:hint="default" w:ascii="Times New Roman" w:hAnsi="Times New Roman" w:cs="Times New Roman"/>
          <w:sz w:val="26"/>
          <w:szCs w:val="26"/>
        </w:rPr>
      </w:pPr>
      <w:r>
        <w:rPr>
          <w:rFonts w:hint="default" w:ascii="Times New Roman" w:hAnsi="Times New Roman" w:cs="Times New Roman"/>
          <w:sz w:val="26"/>
          <w:szCs w:val="26"/>
        </w:rPr>
        <w:t>const</w:t>
      </w:r>
      <w:r>
        <w:rPr>
          <w:rStyle w:val="44"/>
          <w:rFonts w:hint="default" w:ascii="Times New Roman" w:hAnsi="Times New Roman" w:cs="Times New Roman"/>
          <w:sz w:val="26"/>
          <w:szCs w:val="26"/>
        </w:rPr>
        <w:t xml:space="preserve"> btn = </w:t>
      </w:r>
      <w:r>
        <w:rPr>
          <w:rFonts w:hint="default" w:ascii="Times New Roman" w:hAnsi="Times New Roman" w:cs="Times New Roman"/>
          <w:sz w:val="26"/>
          <w:szCs w:val="26"/>
        </w:rPr>
        <w:t>document</w:t>
      </w:r>
      <w:r>
        <w:rPr>
          <w:rStyle w:val="44"/>
          <w:rFonts w:hint="default" w:ascii="Times New Roman" w:hAnsi="Times New Roman" w:cs="Times New Roman"/>
          <w:sz w:val="26"/>
          <w:szCs w:val="26"/>
        </w:rPr>
        <w:t>.getElementById(</w:t>
      </w:r>
      <w:r>
        <w:rPr>
          <w:rFonts w:hint="default" w:ascii="Times New Roman" w:hAnsi="Times New Roman" w:cs="Times New Roman"/>
          <w:sz w:val="26"/>
          <w:szCs w:val="26"/>
        </w:rPr>
        <w:t>'myBtn'</w:t>
      </w:r>
      <w:r>
        <w:rPr>
          <w:rStyle w:val="44"/>
          <w:rFonts w:hint="default" w:ascii="Times New Roman" w:hAnsi="Times New Roman" w:cs="Times New Roman"/>
          <w:sz w:val="26"/>
          <w:szCs w:val="26"/>
        </w:rPr>
        <w:t>);</w:t>
      </w:r>
    </w:p>
    <w:p w14:paraId="533EDA4F">
      <w:pPr>
        <w:pStyle w:val="47"/>
        <w:keepNext w:val="0"/>
        <w:keepLines w:val="0"/>
        <w:widowControl/>
        <w:suppressLineNumbers w:val="0"/>
        <w:ind w:left="720"/>
        <w:rPr>
          <w:rStyle w:val="44"/>
          <w:rFonts w:hint="default" w:ascii="Times New Roman" w:hAnsi="Times New Roman" w:cs="Times New Roman"/>
          <w:sz w:val="26"/>
          <w:szCs w:val="26"/>
        </w:rPr>
      </w:pPr>
      <w:r>
        <w:rPr>
          <w:rStyle w:val="44"/>
          <w:rFonts w:hint="default" w:ascii="Times New Roman" w:hAnsi="Times New Roman" w:cs="Times New Roman"/>
          <w:sz w:val="26"/>
          <w:szCs w:val="26"/>
        </w:rPr>
        <w:t>btn.addEventListener(</w:t>
      </w:r>
      <w:r>
        <w:rPr>
          <w:rFonts w:hint="default" w:ascii="Times New Roman" w:hAnsi="Times New Roman" w:cs="Times New Roman"/>
          <w:sz w:val="26"/>
          <w:szCs w:val="26"/>
        </w:rPr>
        <w:t>'click'</w:t>
      </w:r>
      <w:r>
        <w:rPr>
          <w:rStyle w:val="44"/>
          <w:rFonts w:hint="default" w:ascii="Times New Roman" w:hAnsi="Times New Roman" w:cs="Times New Roman"/>
          <w:sz w:val="26"/>
          <w:szCs w:val="26"/>
        </w:rPr>
        <w:t xml:space="preserve">, </w:t>
      </w:r>
      <w:r>
        <w:rPr>
          <w:rFonts w:hint="default" w:ascii="Times New Roman" w:hAnsi="Times New Roman" w:cs="Times New Roman"/>
          <w:sz w:val="26"/>
          <w:szCs w:val="26"/>
        </w:rPr>
        <w:t xml:space="preserve">function() </w:t>
      </w:r>
      <w:r>
        <w:rPr>
          <w:rStyle w:val="44"/>
          <w:rFonts w:hint="default" w:ascii="Times New Roman" w:hAnsi="Times New Roman" w:cs="Times New Roman"/>
          <w:sz w:val="26"/>
          <w:szCs w:val="26"/>
        </w:rPr>
        <w:t>{</w:t>
      </w:r>
    </w:p>
    <w:p w14:paraId="76090932">
      <w:pPr>
        <w:pStyle w:val="47"/>
        <w:keepNext w:val="0"/>
        <w:keepLines w:val="0"/>
        <w:widowControl/>
        <w:suppressLineNumbers w:val="0"/>
        <w:ind w:left="720"/>
        <w:rPr>
          <w:rStyle w:val="44"/>
          <w:rFonts w:hint="default" w:ascii="Times New Roman" w:hAnsi="Times New Roman" w:cs="Times New Roman"/>
          <w:sz w:val="26"/>
          <w:szCs w:val="26"/>
        </w:rPr>
      </w:pPr>
      <w:r>
        <w:rPr>
          <w:rStyle w:val="44"/>
          <w:rFonts w:hint="default" w:ascii="Times New Roman" w:hAnsi="Times New Roman" w:cs="Times New Roman"/>
          <w:sz w:val="26"/>
          <w:szCs w:val="26"/>
        </w:rPr>
        <w:t xml:space="preserve">    </w:t>
      </w:r>
      <w:r>
        <w:rPr>
          <w:rFonts w:hint="default" w:ascii="Times New Roman" w:hAnsi="Times New Roman" w:cs="Times New Roman"/>
          <w:sz w:val="26"/>
          <w:szCs w:val="26"/>
        </w:rPr>
        <w:t>if</w:t>
      </w:r>
      <w:r>
        <w:rPr>
          <w:rStyle w:val="44"/>
          <w:rFonts w:hint="default" w:ascii="Times New Roman" w:hAnsi="Times New Roman" w:cs="Times New Roman"/>
          <w:sz w:val="26"/>
          <w:szCs w:val="26"/>
        </w:rPr>
        <w:t xml:space="preserve"> (btn.style.backgroundColor === </w:t>
      </w:r>
      <w:r>
        <w:rPr>
          <w:rFonts w:hint="default" w:ascii="Times New Roman" w:hAnsi="Times New Roman" w:cs="Times New Roman"/>
          <w:sz w:val="26"/>
          <w:szCs w:val="26"/>
        </w:rPr>
        <w:t>'blue'</w:t>
      </w:r>
      <w:r>
        <w:rPr>
          <w:rStyle w:val="44"/>
          <w:rFonts w:hint="default" w:ascii="Times New Roman" w:hAnsi="Times New Roman" w:cs="Times New Roman"/>
          <w:sz w:val="26"/>
          <w:szCs w:val="26"/>
        </w:rPr>
        <w:t>) {</w:t>
      </w:r>
    </w:p>
    <w:p w14:paraId="5D273059">
      <w:pPr>
        <w:pStyle w:val="47"/>
        <w:keepNext w:val="0"/>
        <w:keepLines w:val="0"/>
        <w:widowControl/>
        <w:suppressLineNumbers w:val="0"/>
        <w:ind w:left="720"/>
        <w:rPr>
          <w:rStyle w:val="44"/>
          <w:rFonts w:hint="default" w:ascii="Times New Roman" w:hAnsi="Times New Roman" w:cs="Times New Roman"/>
          <w:sz w:val="26"/>
          <w:szCs w:val="26"/>
        </w:rPr>
      </w:pPr>
      <w:r>
        <w:rPr>
          <w:rStyle w:val="44"/>
          <w:rFonts w:hint="default" w:ascii="Times New Roman" w:hAnsi="Times New Roman" w:cs="Times New Roman"/>
          <w:sz w:val="26"/>
          <w:szCs w:val="26"/>
        </w:rPr>
        <w:t xml:space="preserve">        btn.style.backgroundColor = </w:t>
      </w:r>
      <w:r>
        <w:rPr>
          <w:rFonts w:hint="default" w:ascii="Times New Roman" w:hAnsi="Times New Roman" w:cs="Times New Roman"/>
          <w:sz w:val="26"/>
          <w:szCs w:val="26"/>
        </w:rPr>
        <w:t>'red'</w:t>
      </w:r>
      <w:r>
        <w:rPr>
          <w:rStyle w:val="44"/>
          <w:rFonts w:hint="default" w:ascii="Times New Roman" w:hAnsi="Times New Roman" w:cs="Times New Roman"/>
          <w:sz w:val="26"/>
          <w:szCs w:val="26"/>
        </w:rPr>
        <w:t>;</w:t>
      </w:r>
    </w:p>
    <w:p w14:paraId="6E3132AC">
      <w:pPr>
        <w:pStyle w:val="47"/>
        <w:keepNext w:val="0"/>
        <w:keepLines w:val="0"/>
        <w:widowControl/>
        <w:suppressLineNumbers w:val="0"/>
        <w:ind w:left="720"/>
        <w:rPr>
          <w:rStyle w:val="44"/>
          <w:rFonts w:hint="default" w:ascii="Times New Roman" w:hAnsi="Times New Roman" w:cs="Times New Roman"/>
          <w:sz w:val="26"/>
          <w:szCs w:val="26"/>
        </w:rPr>
      </w:pPr>
      <w:r>
        <w:rPr>
          <w:rStyle w:val="44"/>
          <w:rFonts w:hint="default" w:ascii="Times New Roman" w:hAnsi="Times New Roman" w:cs="Times New Roman"/>
          <w:sz w:val="26"/>
          <w:szCs w:val="26"/>
        </w:rPr>
        <w:t xml:space="preserve">    } </w:t>
      </w:r>
      <w:r>
        <w:rPr>
          <w:rFonts w:hint="default" w:ascii="Times New Roman" w:hAnsi="Times New Roman" w:cs="Times New Roman"/>
          <w:sz w:val="26"/>
          <w:szCs w:val="26"/>
        </w:rPr>
        <w:t>else</w:t>
      </w:r>
      <w:r>
        <w:rPr>
          <w:rStyle w:val="44"/>
          <w:rFonts w:hint="default" w:ascii="Times New Roman" w:hAnsi="Times New Roman" w:cs="Times New Roman"/>
          <w:sz w:val="26"/>
          <w:szCs w:val="26"/>
        </w:rPr>
        <w:t xml:space="preserve"> {</w:t>
      </w:r>
    </w:p>
    <w:p w14:paraId="75BDA4D3">
      <w:pPr>
        <w:pStyle w:val="47"/>
        <w:keepNext w:val="0"/>
        <w:keepLines w:val="0"/>
        <w:widowControl/>
        <w:suppressLineNumbers w:val="0"/>
        <w:ind w:left="720"/>
        <w:rPr>
          <w:rStyle w:val="44"/>
          <w:rFonts w:hint="default" w:ascii="Times New Roman" w:hAnsi="Times New Roman" w:cs="Times New Roman"/>
          <w:sz w:val="26"/>
          <w:szCs w:val="26"/>
        </w:rPr>
      </w:pPr>
      <w:r>
        <w:rPr>
          <w:rStyle w:val="44"/>
          <w:rFonts w:hint="default" w:ascii="Times New Roman" w:hAnsi="Times New Roman" w:cs="Times New Roman"/>
          <w:sz w:val="26"/>
          <w:szCs w:val="26"/>
        </w:rPr>
        <w:t xml:space="preserve">        btn.style.backgroundColor = </w:t>
      </w:r>
      <w:r>
        <w:rPr>
          <w:rFonts w:hint="default" w:ascii="Times New Roman" w:hAnsi="Times New Roman" w:cs="Times New Roman"/>
          <w:sz w:val="26"/>
          <w:szCs w:val="26"/>
        </w:rPr>
        <w:t>'blue'</w:t>
      </w:r>
      <w:r>
        <w:rPr>
          <w:rStyle w:val="44"/>
          <w:rFonts w:hint="default" w:ascii="Times New Roman" w:hAnsi="Times New Roman" w:cs="Times New Roman"/>
          <w:sz w:val="26"/>
          <w:szCs w:val="26"/>
        </w:rPr>
        <w:t>;</w:t>
      </w:r>
    </w:p>
    <w:p w14:paraId="0CEA64F5">
      <w:pPr>
        <w:pStyle w:val="47"/>
        <w:keepNext w:val="0"/>
        <w:keepLines w:val="0"/>
        <w:widowControl/>
        <w:suppressLineNumbers w:val="0"/>
        <w:ind w:left="720"/>
        <w:rPr>
          <w:rStyle w:val="44"/>
          <w:rFonts w:hint="default" w:ascii="Times New Roman" w:hAnsi="Times New Roman" w:cs="Times New Roman"/>
          <w:sz w:val="26"/>
          <w:szCs w:val="26"/>
        </w:rPr>
      </w:pPr>
      <w:r>
        <w:rPr>
          <w:rStyle w:val="44"/>
          <w:rFonts w:hint="default" w:ascii="Times New Roman" w:hAnsi="Times New Roman" w:cs="Times New Roman"/>
          <w:sz w:val="26"/>
          <w:szCs w:val="26"/>
        </w:rPr>
        <w:t xml:space="preserve">    }</w:t>
      </w:r>
    </w:p>
    <w:p w14:paraId="25EBC22F">
      <w:pPr>
        <w:pStyle w:val="47"/>
        <w:keepNext w:val="0"/>
        <w:keepLines w:val="0"/>
        <w:widowControl/>
        <w:suppressLineNumbers w:val="0"/>
        <w:ind w:left="720"/>
        <w:rPr>
          <w:rFonts w:hint="default" w:ascii="Times New Roman" w:hAnsi="Times New Roman" w:cs="Times New Roman"/>
          <w:sz w:val="26"/>
          <w:szCs w:val="26"/>
        </w:rPr>
      </w:pPr>
      <w:r>
        <w:rPr>
          <w:rStyle w:val="44"/>
          <w:rFonts w:hint="default" w:ascii="Times New Roman" w:hAnsi="Times New Roman" w:cs="Times New Roman"/>
          <w:sz w:val="26"/>
          <w:szCs w:val="26"/>
        </w:rPr>
        <w:t>});</w:t>
      </w:r>
    </w:p>
    <w:p w14:paraId="76DB71D3">
      <w:pPr>
        <w:keepNext w:val="0"/>
        <w:keepLines w:val="0"/>
        <w:widowControl/>
        <w:numPr>
          <w:ilvl w:val="0"/>
          <w:numId w:val="0"/>
        </w:numPr>
        <w:suppressLineNumbers w:val="0"/>
        <w:spacing w:before="0" w:beforeAutospacing="1" w:after="0" w:afterAutospacing="1"/>
        <w:rPr>
          <w:rFonts w:hint="default" w:ascii="Times New Roman" w:hAnsi="Times New Roman" w:cs="Times New Roman"/>
          <w:i/>
          <w:iCs/>
          <w:sz w:val="26"/>
          <w:szCs w:val="26"/>
        </w:rPr>
      </w:pPr>
      <w:r>
        <w:rPr>
          <w:rFonts w:hint="default" w:ascii="Times New Roman" w:hAnsi="Times New Roman" w:cs="Times New Roman"/>
          <w:i/>
          <w:iCs/>
          <w:sz w:val="26"/>
          <w:szCs w:val="26"/>
        </w:rPr>
        <w:drawing>
          <wp:inline distT="0" distB="0" distL="114300" distR="114300">
            <wp:extent cx="5391150" cy="1691640"/>
            <wp:effectExtent l="0" t="0" r="381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6"/>
                    <a:stretch>
                      <a:fillRect/>
                    </a:stretch>
                  </pic:blipFill>
                  <pic:spPr>
                    <a:xfrm>
                      <a:off x="0" y="0"/>
                      <a:ext cx="5391150" cy="1691640"/>
                    </a:xfrm>
                    <a:prstGeom prst="rect">
                      <a:avLst/>
                    </a:prstGeom>
                    <a:noFill/>
                    <a:ln>
                      <a:noFill/>
                    </a:ln>
                  </pic:spPr>
                </pic:pic>
              </a:graphicData>
            </a:graphic>
          </wp:inline>
        </w:drawing>
      </w:r>
    </w:p>
    <w:p w14:paraId="76F62A93">
      <w:pPr>
        <w:pStyle w:val="255"/>
        <w:bidi w:val="0"/>
        <w:rPr>
          <w:rFonts w:hint="default"/>
          <w:lang w:val="en-US"/>
        </w:rPr>
      </w:pPr>
      <w:bookmarkStart w:id="6" w:name="_Toc6852"/>
      <w:r>
        <w:rPr>
          <w:rFonts w:hint="default"/>
          <w:lang w:val="en-US"/>
        </w:rPr>
        <w:t>Hình 1</w:t>
      </w:r>
      <w:bookmarkEnd w:id="6"/>
    </w:p>
    <w:p w14:paraId="46405A96">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Cách Declarative (React - Khai báo):</w:t>
      </w:r>
      <w:r>
        <w:rPr>
          <w:rFonts w:hint="default" w:ascii="Times New Roman" w:hAnsi="Times New Roman" w:cs="Times New Roman"/>
          <w:sz w:val="26"/>
          <w:szCs w:val="26"/>
        </w:rPr>
        <w:t xml:space="preserve"> Bạn chỉ cần khai báo "Trạng thái (State) hiện tại là gì" và "Giao diện trông ra sao với trạng thái đó".</w:t>
      </w:r>
    </w:p>
    <w:p w14:paraId="0FE10A9F">
      <w:pPr>
        <w:keepNext w:val="0"/>
        <w:keepLines w:val="0"/>
        <w:widowControl/>
        <w:suppressLineNumbers w:val="0"/>
        <w:ind w:left="72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JavaScript</w:t>
      </w:r>
    </w:p>
    <w:p w14:paraId="16FF1270">
      <w:pPr>
        <w:pStyle w:val="47"/>
        <w:keepNext w:val="0"/>
        <w:keepLines w:val="0"/>
        <w:widowControl/>
        <w:suppressLineNumbers w:val="0"/>
        <w:ind w:left="720"/>
        <w:rPr>
          <w:rStyle w:val="44"/>
          <w:rFonts w:hint="default" w:ascii="Times New Roman" w:hAnsi="Times New Roman" w:cs="Times New Roman"/>
          <w:sz w:val="26"/>
          <w:szCs w:val="26"/>
        </w:rPr>
      </w:pPr>
      <w:r>
        <w:rPr>
          <w:rFonts w:hint="default" w:ascii="Times New Roman" w:hAnsi="Times New Roman" w:cs="Times New Roman"/>
          <w:sz w:val="26"/>
          <w:szCs w:val="26"/>
        </w:rPr>
        <w:t xml:space="preserve">function ColorButton() </w:t>
      </w:r>
      <w:r>
        <w:rPr>
          <w:rStyle w:val="44"/>
          <w:rFonts w:hint="default" w:ascii="Times New Roman" w:hAnsi="Times New Roman" w:cs="Times New Roman"/>
          <w:sz w:val="26"/>
          <w:szCs w:val="26"/>
        </w:rPr>
        <w:t>{</w:t>
      </w:r>
    </w:p>
    <w:p w14:paraId="6546EE78">
      <w:pPr>
        <w:pStyle w:val="47"/>
        <w:keepNext w:val="0"/>
        <w:keepLines w:val="0"/>
        <w:widowControl/>
        <w:suppressLineNumbers w:val="0"/>
        <w:ind w:left="720"/>
        <w:rPr>
          <w:rStyle w:val="44"/>
          <w:rFonts w:hint="default" w:ascii="Times New Roman" w:hAnsi="Times New Roman" w:cs="Times New Roman"/>
          <w:sz w:val="26"/>
          <w:szCs w:val="26"/>
        </w:rPr>
      </w:pPr>
      <w:r>
        <w:rPr>
          <w:rStyle w:val="44"/>
          <w:rFonts w:hint="default" w:ascii="Times New Roman" w:hAnsi="Times New Roman" w:cs="Times New Roman"/>
          <w:sz w:val="26"/>
          <w:szCs w:val="26"/>
        </w:rPr>
        <w:t xml:space="preserve">  </w:t>
      </w:r>
      <w:r>
        <w:rPr>
          <w:rFonts w:hint="default" w:ascii="Times New Roman" w:hAnsi="Times New Roman" w:cs="Times New Roman"/>
          <w:sz w:val="26"/>
          <w:szCs w:val="26"/>
        </w:rPr>
        <w:t>const</w:t>
      </w:r>
      <w:r>
        <w:rPr>
          <w:rStyle w:val="44"/>
          <w:rFonts w:hint="default" w:ascii="Times New Roman" w:hAnsi="Times New Roman" w:cs="Times New Roman"/>
          <w:sz w:val="26"/>
          <w:szCs w:val="26"/>
        </w:rPr>
        <w:t xml:space="preserve"> [isRed, setIsRed] = useState(</w:t>
      </w:r>
      <w:r>
        <w:rPr>
          <w:rFonts w:hint="default" w:ascii="Times New Roman" w:hAnsi="Times New Roman" w:cs="Times New Roman"/>
          <w:sz w:val="26"/>
          <w:szCs w:val="26"/>
        </w:rPr>
        <w:t>false</w:t>
      </w:r>
      <w:r>
        <w:rPr>
          <w:rStyle w:val="44"/>
          <w:rFonts w:hint="default" w:ascii="Times New Roman" w:hAnsi="Times New Roman" w:cs="Times New Roman"/>
          <w:sz w:val="26"/>
          <w:szCs w:val="26"/>
        </w:rPr>
        <w:t>);</w:t>
      </w:r>
    </w:p>
    <w:p w14:paraId="646F4839">
      <w:pPr>
        <w:pStyle w:val="47"/>
        <w:keepNext w:val="0"/>
        <w:keepLines w:val="0"/>
        <w:widowControl/>
        <w:suppressLineNumbers w:val="0"/>
        <w:ind w:left="720"/>
        <w:rPr>
          <w:rStyle w:val="44"/>
          <w:rFonts w:hint="default" w:ascii="Times New Roman" w:hAnsi="Times New Roman" w:cs="Times New Roman"/>
          <w:sz w:val="26"/>
          <w:szCs w:val="26"/>
        </w:rPr>
      </w:pPr>
    </w:p>
    <w:p w14:paraId="57AC4AAF">
      <w:pPr>
        <w:pStyle w:val="47"/>
        <w:keepNext w:val="0"/>
        <w:keepLines w:val="0"/>
        <w:widowControl/>
        <w:suppressLineNumbers w:val="0"/>
        <w:ind w:left="720"/>
        <w:rPr>
          <w:rStyle w:val="44"/>
          <w:rFonts w:hint="default" w:ascii="Times New Roman" w:hAnsi="Times New Roman" w:cs="Times New Roman"/>
          <w:sz w:val="26"/>
          <w:szCs w:val="26"/>
        </w:rPr>
      </w:pPr>
      <w:r>
        <w:rPr>
          <w:rStyle w:val="44"/>
          <w:rFonts w:hint="default" w:ascii="Times New Roman" w:hAnsi="Times New Roman" w:cs="Times New Roman"/>
          <w:sz w:val="26"/>
          <w:szCs w:val="26"/>
        </w:rPr>
        <w:t xml:space="preserve">  </w:t>
      </w:r>
      <w:r>
        <w:rPr>
          <w:rFonts w:hint="default" w:ascii="Times New Roman" w:hAnsi="Times New Roman" w:cs="Times New Roman"/>
          <w:sz w:val="26"/>
          <w:szCs w:val="26"/>
        </w:rPr>
        <w:t>// Khai báo giao diện dựa trên State</w:t>
      </w:r>
    </w:p>
    <w:p w14:paraId="6FA1DCDD">
      <w:pPr>
        <w:pStyle w:val="47"/>
        <w:keepNext w:val="0"/>
        <w:keepLines w:val="0"/>
        <w:widowControl/>
        <w:suppressLineNumbers w:val="0"/>
        <w:ind w:left="720"/>
        <w:rPr>
          <w:rStyle w:val="44"/>
          <w:rFonts w:hint="default" w:ascii="Times New Roman" w:hAnsi="Times New Roman" w:cs="Times New Roman"/>
          <w:sz w:val="26"/>
          <w:szCs w:val="26"/>
        </w:rPr>
      </w:pPr>
      <w:r>
        <w:rPr>
          <w:rStyle w:val="44"/>
          <w:rFonts w:hint="default" w:ascii="Times New Roman" w:hAnsi="Times New Roman" w:cs="Times New Roman"/>
          <w:sz w:val="26"/>
          <w:szCs w:val="26"/>
        </w:rPr>
        <w:t xml:space="preserve">  </w:t>
      </w:r>
      <w:r>
        <w:rPr>
          <w:rFonts w:hint="default" w:ascii="Times New Roman" w:hAnsi="Times New Roman" w:cs="Times New Roman"/>
          <w:sz w:val="26"/>
          <w:szCs w:val="26"/>
        </w:rPr>
        <w:t>return</w:t>
      </w:r>
      <w:r>
        <w:rPr>
          <w:rStyle w:val="44"/>
          <w:rFonts w:hint="default" w:ascii="Times New Roman" w:hAnsi="Times New Roman" w:cs="Times New Roman"/>
          <w:sz w:val="26"/>
          <w:szCs w:val="26"/>
        </w:rPr>
        <w:t xml:space="preserve"> (</w:t>
      </w:r>
    </w:p>
    <w:p w14:paraId="2B9AF714">
      <w:pPr>
        <w:pStyle w:val="47"/>
        <w:keepNext w:val="0"/>
        <w:keepLines w:val="0"/>
        <w:widowControl/>
        <w:suppressLineNumbers w:val="0"/>
        <w:ind w:left="720"/>
        <w:rPr>
          <w:rFonts w:hint="default" w:ascii="Times New Roman" w:hAnsi="Times New Roman" w:cs="Times New Roman"/>
          <w:sz w:val="26"/>
          <w:szCs w:val="26"/>
        </w:rPr>
      </w:pPr>
      <w:r>
        <w:rPr>
          <w:rStyle w:val="44"/>
          <w:rFonts w:hint="default" w:ascii="Times New Roman" w:hAnsi="Times New Roman" w:cs="Times New Roman"/>
          <w:sz w:val="26"/>
          <w:szCs w:val="26"/>
        </w:rPr>
        <w:t xml:space="preserve">    </w:t>
      </w:r>
      <w:r>
        <w:rPr>
          <w:rFonts w:hint="default" w:ascii="Times New Roman" w:hAnsi="Times New Roman" w:cs="Times New Roman"/>
          <w:sz w:val="26"/>
          <w:szCs w:val="26"/>
        </w:rPr>
        <w:t xml:space="preserve">&lt;button </w:t>
      </w:r>
    </w:p>
    <w:p w14:paraId="54232283">
      <w:pPr>
        <w:pStyle w:val="4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      style={{ backgroundColor: isRed ? 'red' : 'blue' }}</w:t>
      </w:r>
    </w:p>
    <w:p w14:paraId="79475BD1">
      <w:pPr>
        <w:pStyle w:val="4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      onClick={() =&gt; setIsRed(!isRed)}</w:t>
      </w:r>
    </w:p>
    <w:p w14:paraId="6286DAA9">
      <w:pPr>
        <w:pStyle w:val="4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    &gt;</w:t>
      </w:r>
    </w:p>
    <w:p w14:paraId="3CF10FF6">
      <w:pPr>
        <w:pStyle w:val="4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      Click me</w:t>
      </w:r>
    </w:p>
    <w:p w14:paraId="1E8B80C7">
      <w:pPr>
        <w:pStyle w:val="47"/>
        <w:keepNext w:val="0"/>
        <w:keepLines w:val="0"/>
        <w:widowControl/>
        <w:suppressLineNumbers w:val="0"/>
        <w:ind w:left="720"/>
        <w:rPr>
          <w:rStyle w:val="44"/>
          <w:rFonts w:hint="default" w:ascii="Times New Roman" w:hAnsi="Times New Roman" w:cs="Times New Roman"/>
          <w:sz w:val="26"/>
          <w:szCs w:val="26"/>
        </w:rPr>
      </w:pPr>
      <w:r>
        <w:rPr>
          <w:rFonts w:hint="default" w:ascii="Times New Roman" w:hAnsi="Times New Roman" w:cs="Times New Roman"/>
          <w:sz w:val="26"/>
          <w:szCs w:val="26"/>
        </w:rPr>
        <w:t xml:space="preserve">    &lt;/button&gt;</w:t>
      </w:r>
    </w:p>
    <w:p w14:paraId="66AA96B8">
      <w:pPr>
        <w:pStyle w:val="47"/>
        <w:keepNext w:val="0"/>
        <w:keepLines w:val="0"/>
        <w:widowControl/>
        <w:suppressLineNumbers w:val="0"/>
        <w:ind w:left="720"/>
        <w:rPr>
          <w:rStyle w:val="44"/>
          <w:rFonts w:hint="default" w:ascii="Times New Roman" w:hAnsi="Times New Roman" w:cs="Times New Roman"/>
          <w:sz w:val="26"/>
          <w:szCs w:val="26"/>
        </w:rPr>
      </w:pPr>
      <w:r>
        <w:rPr>
          <w:rStyle w:val="44"/>
          <w:rFonts w:hint="default" w:ascii="Times New Roman" w:hAnsi="Times New Roman" w:cs="Times New Roman"/>
          <w:sz w:val="26"/>
          <w:szCs w:val="26"/>
        </w:rPr>
        <w:t xml:space="preserve">  );</w:t>
      </w:r>
    </w:p>
    <w:p w14:paraId="4CB98F80">
      <w:pPr>
        <w:pStyle w:val="47"/>
        <w:keepNext w:val="0"/>
        <w:keepLines w:val="0"/>
        <w:widowControl/>
        <w:suppressLineNumbers w:val="0"/>
        <w:ind w:left="720"/>
        <w:rPr>
          <w:rFonts w:hint="default" w:ascii="Times New Roman" w:hAnsi="Times New Roman" w:cs="Times New Roman"/>
          <w:sz w:val="26"/>
          <w:szCs w:val="26"/>
        </w:rPr>
      </w:pPr>
      <w:r>
        <w:rPr>
          <w:rStyle w:val="44"/>
          <w:rFonts w:hint="default" w:ascii="Times New Roman" w:hAnsi="Times New Roman" w:cs="Times New Roman"/>
          <w:sz w:val="26"/>
          <w:szCs w:val="26"/>
        </w:rPr>
        <w:t>}</w:t>
      </w:r>
    </w:p>
    <w:p w14:paraId="2785441F">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814695" cy="2461260"/>
            <wp:effectExtent l="0" t="0" r="6985" b="762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pic:cNvPicPr>
                  </pic:nvPicPr>
                  <pic:blipFill>
                    <a:blip r:embed="rId7"/>
                    <a:stretch>
                      <a:fillRect/>
                    </a:stretch>
                  </pic:blipFill>
                  <pic:spPr>
                    <a:xfrm>
                      <a:off x="0" y="0"/>
                      <a:ext cx="5814695" cy="2461260"/>
                    </a:xfrm>
                    <a:prstGeom prst="rect">
                      <a:avLst/>
                    </a:prstGeom>
                    <a:noFill/>
                    <a:ln>
                      <a:noFill/>
                    </a:ln>
                  </pic:spPr>
                </pic:pic>
              </a:graphicData>
            </a:graphic>
          </wp:inline>
        </w:drawing>
      </w:r>
    </w:p>
    <w:p w14:paraId="10CFB814">
      <w:pPr>
        <w:pStyle w:val="255"/>
        <w:bidi w:val="0"/>
        <w:rPr>
          <w:rFonts w:hint="default"/>
          <w:lang w:val="en-US"/>
        </w:rPr>
      </w:pPr>
      <w:bookmarkStart w:id="7" w:name="_Toc3836"/>
      <w:r>
        <w:rPr>
          <w:rFonts w:hint="default"/>
          <w:lang w:val="en-US"/>
        </w:rPr>
        <w:t>Hình 2</w:t>
      </w:r>
      <w:bookmarkEnd w:id="7"/>
    </w:p>
    <w:p w14:paraId="55BCDFDF">
      <w:pPr>
        <w:pStyle w:val="252"/>
        <w:bidi w:val="0"/>
        <w:rPr>
          <w:rFonts w:hint="default"/>
        </w:rPr>
      </w:pPr>
      <w:bookmarkStart w:id="8" w:name="_Toc25539"/>
      <w:r>
        <w:rPr>
          <w:rFonts w:hint="default"/>
          <w:lang w:val="en-US"/>
        </w:rPr>
        <w:t>2.2</w:t>
      </w:r>
      <w:r>
        <w:rPr>
          <w:rFonts w:hint="default"/>
        </w:rPr>
        <w:t>. Virtual DOM (DOM ảo)</w:t>
      </w:r>
      <w:bookmarkEnd w:id="8"/>
    </w:p>
    <w:p w14:paraId="667B12F7">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Khái niệm:</w:t>
      </w:r>
      <w:r>
        <w:rPr>
          <w:rFonts w:hint="default" w:ascii="Times New Roman" w:hAnsi="Times New Roman" w:cs="Times New Roman"/>
          <w:sz w:val="26"/>
          <w:szCs w:val="26"/>
        </w:rPr>
        <w:t xml:space="preserve"> Thao tác trực tiếp trên Real DOM (DOM thật của trình duyệt) rất chậm và tốn tài nguyên. React giải quyết bằng cách tạo ra một bản sao nhẹ của DOM trong bộ nhớ máy tính (RAM), gọi là Virtual DOM.</w:t>
      </w:r>
    </w:p>
    <w:p w14:paraId="777706EA">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Cách hoạt động (Quá trình Reconciliation/Diffing):</w:t>
      </w:r>
    </w:p>
    <w:p w14:paraId="1A5DB9E9">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p>
    <w:p w14:paraId="683735FF">
      <w:pPr>
        <w:pStyle w:val="85"/>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Khi State hoặc Props thay đổi, React tạo ra một Virtual DOM mới đại diện cho giao diện mới.</w:t>
      </w:r>
    </w:p>
    <w:p w14:paraId="64C9B331">
      <w:pPr>
        <w:pStyle w:val="85"/>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React so sánh (Diffing) Virtual DOM mới này với Virtual DOM cũ trước đó.</w:t>
      </w:r>
    </w:p>
    <w:p w14:paraId="27D75CAC">
      <w:pPr>
        <w:pStyle w:val="85"/>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 xml:space="preserve">Nó tìm ra </w:t>
      </w:r>
      <w:r>
        <w:rPr>
          <w:rFonts w:hint="default" w:ascii="Times New Roman" w:hAnsi="Times New Roman" w:cs="Times New Roman"/>
          <w:b/>
          <w:bCs/>
          <w:sz w:val="26"/>
          <w:szCs w:val="26"/>
        </w:rPr>
        <w:t>chính xác</w:t>
      </w:r>
      <w:r>
        <w:rPr>
          <w:rFonts w:hint="default" w:ascii="Times New Roman" w:hAnsi="Times New Roman" w:cs="Times New Roman"/>
          <w:sz w:val="26"/>
          <w:szCs w:val="26"/>
        </w:rPr>
        <w:t xml:space="preserve"> những điểm khác biệt (những node nào thay đổi).</w:t>
      </w:r>
    </w:p>
    <w:p w14:paraId="5BC620A6">
      <w:pPr>
        <w:pStyle w:val="85"/>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Cuối cùng, nó chỉ cập nhật (Patch) đúng những điểm khác biệt đó lên Real DOM thật của trình duyệt.</w:t>
      </w:r>
    </w:p>
    <w:p w14:paraId="2685D621">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Ví dụ minh họa 2 (Sức mạnh của Virtual DOM):</w:t>
      </w:r>
      <w:r>
        <w:rPr>
          <w:rFonts w:hint="default" w:ascii="Times New Roman" w:hAnsi="Times New Roman" w:cs="Times New Roman"/>
          <w:sz w:val="26"/>
          <w:szCs w:val="26"/>
        </w:rPr>
        <w:t xml:space="preserve"> Giả sử bạn có một danh sách 1000 bình luận và một đồng hồ đếm ngược trên cùng một trang.</w:t>
      </w:r>
    </w:p>
    <w:p w14:paraId="1BE70160">
      <w:pPr>
        <w:keepNext w:val="0"/>
        <w:keepLines w:val="0"/>
        <w:widowControl/>
        <w:suppressLineNumbers w:val="0"/>
        <w:ind w:left="72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JavaScript</w:t>
      </w:r>
    </w:p>
    <w:p w14:paraId="11A3E201">
      <w:pPr>
        <w:pStyle w:val="47"/>
        <w:keepNext w:val="0"/>
        <w:keepLines w:val="0"/>
        <w:widowControl/>
        <w:suppressLineNumbers w:val="0"/>
        <w:ind w:left="720"/>
        <w:rPr>
          <w:rStyle w:val="44"/>
          <w:rFonts w:hint="default" w:ascii="Times New Roman" w:hAnsi="Times New Roman" w:cs="Times New Roman"/>
          <w:sz w:val="26"/>
          <w:szCs w:val="26"/>
        </w:rPr>
      </w:pPr>
      <w:r>
        <w:rPr>
          <w:rFonts w:hint="default" w:ascii="Times New Roman" w:hAnsi="Times New Roman" w:cs="Times New Roman"/>
          <w:sz w:val="26"/>
          <w:szCs w:val="26"/>
        </w:rPr>
        <w:t xml:space="preserve">function Post() </w:t>
      </w:r>
      <w:r>
        <w:rPr>
          <w:rStyle w:val="44"/>
          <w:rFonts w:hint="default" w:ascii="Times New Roman" w:hAnsi="Times New Roman" w:cs="Times New Roman"/>
          <w:sz w:val="26"/>
          <w:szCs w:val="26"/>
        </w:rPr>
        <w:t>{</w:t>
      </w:r>
    </w:p>
    <w:p w14:paraId="47C96F4E">
      <w:pPr>
        <w:pStyle w:val="47"/>
        <w:keepNext w:val="0"/>
        <w:keepLines w:val="0"/>
        <w:widowControl/>
        <w:suppressLineNumbers w:val="0"/>
        <w:ind w:left="720"/>
        <w:rPr>
          <w:rStyle w:val="44"/>
          <w:rFonts w:hint="default" w:ascii="Times New Roman" w:hAnsi="Times New Roman" w:cs="Times New Roman"/>
          <w:sz w:val="26"/>
          <w:szCs w:val="26"/>
        </w:rPr>
      </w:pPr>
      <w:r>
        <w:rPr>
          <w:rStyle w:val="44"/>
          <w:rFonts w:hint="default" w:ascii="Times New Roman" w:hAnsi="Times New Roman" w:cs="Times New Roman"/>
          <w:sz w:val="26"/>
          <w:szCs w:val="26"/>
        </w:rPr>
        <w:t xml:space="preserve">  </w:t>
      </w:r>
      <w:r>
        <w:rPr>
          <w:rFonts w:hint="default" w:ascii="Times New Roman" w:hAnsi="Times New Roman" w:cs="Times New Roman"/>
          <w:sz w:val="26"/>
          <w:szCs w:val="26"/>
        </w:rPr>
        <w:t>const</w:t>
      </w:r>
      <w:r>
        <w:rPr>
          <w:rStyle w:val="44"/>
          <w:rFonts w:hint="default" w:ascii="Times New Roman" w:hAnsi="Times New Roman" w:cs="Times New Roman"/>
          <w:sz w:val="26"/>
          <w:szCs w:val="26"/>
        </w:rPr>
        <w:t xml:space="preserve"> [time, setTime] = useState(</w:t>
      </w:r>
      <w:r>
        <w:rPr>
          <w:rFonts w:hint="default" w:ascii="Times New Roman" w:hAnsi="Times New Roman" w:cs="Times New Roman"/>
          <w:sz w:val="26"/>
          <w:szCs w:val="26"/>
        </w:rPr>
        <w:t>new</w:t>
      </w:r>
      <w:r>
        <w:rPr>
          <w:rStyle w:val="44"/>
          <w:rFonts w:hint="default" w:ascii="Times New Roman" w:hAnsi="Times New Roman" w:cs="Times New Roman"/>
          <w:sz w:val="26"/>
          <w:szCs w:val="26"/>
        </w:rPr>
        <w:t xml:space="preserve"> </w:t>
      </w:r>
      <w:r>
        <w:rPr>
          <w:rFonts w:hint="default" w:ascii="Times New Roman" w:hAnsi="Times New Roman" w:cs="Times New Roman"/>
          <w:sz w:val="26"/>
          <w:szCs w:val="26"/>
        </w:rPr>
        <w:t>Date</w:t>
      </w:r>
      <w:r>
        <w:rPr>
          <w:rStyle w:val="44"/>
          <w:rFonts w:hint="default" w:ascii="Times New Roman" w:hAnsi="Times New Roman" w:cs="Times New Roman"/>
          <w:sz w:val="26"/>
          <w:szCs w:val="26"/>
        </w:rPr>
        <w:t>().toLocaleTimeString());</w:t>
      </w:r>
    </w:p>
    <w:p w14:paraId="282283E5">
      <w:pPr>
        <w:pStyle w:val="47"/>
        <w:keepNext w:val="0"/>
        <w:keepLines w:val="0"/>
        <w:widowControl/>
        <w:suppressLineNumbers w:val="0"/>
        <w:ind w:left="720"/>
        <w:rPr>
          <w:rStyle w:val="44"/>
          <w:rFonts w:hint="default" w:ascii="Times New Roman" w:hAnsi="Times New Roman" w:cs="Times New Roman"/>
          <w:sz w:val="26"/>
          <w:szCs w:val="26"/>
        </w:rPr>
      </w:pPr>
    </w:p>
    <w:p w14:paraId="054866E2">
      <w:pPr>
        <w:pStyle w:val="47"/>
        <w:keepNext w:val="0"/>
        <w:keepLines w:val="0"/>
        <w:widowControl/>
        <w:suppressLineNumbers w:val="0"/>
        <w:ind w:left="720"/>
        <w:rPr>
          <w:rStyle w:val="44"/>
          <w:rFonts w:hint="default" w:ascii="Times New Roman" w:hAnsi="Times New Roman" w:cs="Times New Roman"/>
          <w:sz w:val="26"/>
          <w:szCs w:val="26"/>
        </w:rPr>
      </w:pPr>
      <w:r>
        <w:rPr>
          <w:rStyle w:val="44"/>
          <w:rFonts w:hint="default" w:ascii="Times New Roman" w:hAnsi="Times New Roman" w:cs="Times New Roman"/>
          <w:sz w:val="26"/>
          <w:szCs w:val="26"/>
        </w:rPr>
        <w:t xml:space="preserve">  useEffect(</w:t>
      </w:r>
      <w:r>
        <w:rPr>
          <w:rFonts w:hint="default" w:ascii="Times New Roman" w:hAnsi="Times New Roman" w:cs="Times New Roman"/>
          <w:sz w:val="26"/>
          <w:szCs w:val="26"/>
        </w:rPr>
        <w:t>() =&gt;</w:t>
      </w:r>
      <w:r>
        <w:rPr>
          <w:rStyle w:val="44"/>
          <w:rFonts w:hint="default" w:ascii="Times New Roman" w:hAnsi="Times New Roman" w:cs="Times New Roman"/>
          <w:sz w:val="26"/>
          <w:szCs w:val="26"/>
        </w:rPr>
        <w:t xml:space="preserve"> {</w:t>
      </w:r>
    </w:p>
    <w:p w14:paraId="1647A5BF">
      <w:pPr>
        <w:pStyle w:val="47"/>
        <w:keepNext w:val="0"/>
        <w:keepLines w:val="0"/>
        <w:widowControl/>
        <w:suppressLineNumbers w:val="0"/>
        <w:ind w:left="720"/>
        <w:rPr>
          <w:rStyle w:val="44"/>
          <w:rFonts w:hint="default" w:ascii="Times New Roman" w:hAnsi="Times New Roman" w:cs="Times New Roman"/>
          <w:sz w:val="26"/>
          <w:szCs w:val="26"/>
        </w:rPr>
      </w:pPr>
      <w:r>
        <w:rPr>
          <w:rStyle w:val="44"/>
          <w:rFonts w:hint="default" w:ascii="Times New Roman" w:hAnsi="Times New Roman" w:cs="Times New Roman"/>
          <w:sz w:val="26"/>
          <w:szCs w:val="26"/>
        </w:rPr>
        <w:t xml:space="preserve">    </w:t>
      </w:r>
      <w:r>
        <w:rPr>
          <w:rFonts w:hint="default" w:ascii="Times New Roman" w:hAnsi="Times New Roman" w:cs="Times New Roman"/>
          <w:sz w:val="26"/>
          <w:szCs w:val="26"/>
        </w:rPr>
        <w:t>setInterval</w:t>
      </w:r>
      <w:r>
        <w:rPr>
          <w:rStyle w:val="44"/>
          <w:rFonts w:hint="default" w:ascii="Times New Roman" w:hAnsi="Times New Roman" w:cs="Times New Roman"/>
          <w:sz w:val="26"/>
          <w:szCs w:val="26"/>
        </w:rPr>
        <w:t>(</w:t>
      </w:r>
      <w:r>
        <w:rPr>
          <w:rFonts w:hint="default" w:ascii="Times New Roman" w:hAnsi="Times New Roman" w:cs="Times New Roman"/>
          <w:sz w:val="26"/>
          <w:szCs w:val="26"/>
        </w:rPr>
        <w:t>() =&gt;</w:t>
      </w:r>
      <w:r>
        <w:rPr>
          <w:rStyle w:val="44"/>
          <w:rFonts w:hint="default" w:ascii="Times New Roman" w:hAnsi="Times New Roman" w:cs="Times New Roman"/>
          <w:sz w:val="26"/>
          <w:szCs w:val="26"/>
        </w:rPr>
        <w:t xml:space="preserve"> setTime(</w:t>
      </w:r>
      <w:r>
        <w:rPr>
          <w:rFonts w:hint="default" w:ascii="Times New Roman" w:hAnsi="Times New Roman" w:cs="Times New Roman"/>
          <w:sz w:val="26"/>
          <w:szCs w:val="26"/>
        </w:rPr>
        <w:t>new</w:t>
      </w:r>
      <w:r>
        <w:rPr>
          <w:rStyle w:val="44"/>
          <w:rFonts w:hint="default" w:ascii="Times New Roman" w:hAnsi="Times New Roman" w:cs="Times New Roman"/>
          <w:sz w:val="26"/>
          <w:szCs w:val="26"/>
        </w:rPr>
        <w:t xml:space="preserve"> </w:t>
      </w:r>
      <w:r>
        <w:rPr>
          <w:rFonts w:hint="default" w:ascii="Times New Roman" w:hAnsi="Times New Roman" w:cs="Times New Roman"/>
          <w:sz w:val="26"/>
          <w:szCs w:val="26"/>
        </w:rPr>
        <w:t>Date</w:t>
      </w:r>
      <w:r>
        <w:rPr>
          <w:rStyle w:val="44"/>
          <w:rFonts w:hint="default" w:ascii="Times New Roman" w:hAnsi="Times New Roman" w:cs="Times New Roman"/>
          <w:sz w:val="26"/>
          <w:szCs w:val="26"/>
        </w:rPr>
        <w:t xml:space="preserve">().toLocaleTimeString()), </w:t>
      </w:r>
      <w:r>
        <w:rPr>
          <w:rFonts w:hint="default" w:ascii="Times New Roman" w:hAnsi="Times New Roman" w:cs="Times New Roman"/>
          <w:sz w:val="26"/>
          <w:szCs w:val="26"/>
        </w:rPr>
        <w:t>1000</w:t>
      </w:r>
      <w:r>
        <w:rPr>
          <w:rStyle w:val="44"/>
          <w:rFonts w:hint="default" w:ascii="Times New Roman" w:hAnsi="Times New Roman" w:cs="Times New Roman"/>
          <w:sz w:val="26"/>
          <w:szCs w:val="26"/>
        </w:rPr>
        <w:t>);</w:t>
      </w:r>
    </w:p>
    <w:p w14:paraId="4489F8A7">
      <w:pPr>
        <w:pStyle w:val="47"/>
        <w:keepNext w:val="0"/>
        <w:keepLines w:val="0"/>
        <w:widowControl/>
        <w:suppressLineNumbers w:val="0"/>
        <w:ind w:left="720"/>
        <w:rPr>
          <w:rStyle w:val="44"/>
          <w:rFonts w:hint="default" w:ascii="Times New Roman" w:hAnsi="Times New Roman" w:cs="Times New Roman"/>
          <w:sz w:val="26"/>
          <w:szCs w:val="26"/>
        </w:rPr>
      </w:pPr>
      <w:r>
        <w:rPr>
          <w:rStyle w:val="44"/>
          <w:rFonts w:hint="default" w:ascii="Times New Roman" w:hAnsi="Times New Roman" w:cs="Times New Roman"/>
          <w:sz w:val="26"/>
          <w:szCs w:val="26"/>
        </w:rPr>
        <w:t xml:space="preserve">  }, []);</w:t>
      </w:r>
    </w:p>
    <w:p w14:paraId="61A6A0E1">
      <w:pPr>
        <w:pStyle w:val="47"/>
        <w:keepNext w:val="0"/>
        <w:keepLines w:val="0"/>
        <w:widowControl/>
        <w:suppressLineNumbers w:val="0"/>
        <w:ind w:left="720"/>
        <w:rPr>
          <w:rStyle w:val="44"/>
          <w:rFonts w:hint="default" w:ascii="Times New Roman" w:hAnsi="Times New Roman" w:cs="Times New Roman"/>
          <w:sz w:val="26"/>
          <w:szCs w:val="26"/>
        </w:rPr>
      </w:pPr>
    </w:p>
    <w:p w14:paraId="5E62ABA0">
      <w:pPr>
        <w:pStyle w:val="47"/>
        <w:keepNext w:val="0"/>
        <w:keepLines w:val="0"/>
        <w:widowControl/>
        <w:suppressLineNumbers w:val="0"/>
        <w:ind w:left="720"/>
        <w:rPr>
          <w:rStyle w:val="44"/>
          <w:rFonts w:hint="default" w:ascii="Times New Roman" w:hAnsi="Times New Roman" w:cs="Times New Roman"/>
          <w:sz w:val="26"/>
          <w:szCs w:val="26"/>
        </w:rPr>
      </w:pPr>
      <w:r>
        <w:rPr>
          <w:rStyle w:val="44"/>
          <w:rFonts w:hint="default" w:ascii="Times New Roman" w:hAnsi="Times New Roman" w:cs="Times New Roman"/>
          <w:sz w:val="26"/>
          <w:szCs w:val="26"/>
        </w:rPr>
        <w:t xml:space="preserve">  </w:t>
      </w:r>
      <w:r>
        <w:rPr>
          <w:rFonts w:hint="default" w:ascii="Times New Roman" w:hAnsi="Times New Roman" w:cs="Times New Roman"/>
          <w:sz w:val="26"/>
          <w:szCs w:val="26"/>
        </w:rPr>
        <w:t>return</w:t>
      </w:r>
      <w:r>
        <w:rPr>
          <w:rStyle w:val="44"/>
          <w:rFonts w:hint="default" w:ascii="Times New Roman" w:hAnsi="Times New Roman" w:cs="Times New Roman"/>
          <w:sz w:val="26"/>
          <w:szCs w:val="26"/>
        </w:rPr>
        <w:t xml:space="preserve"> (</w:t>
      </w:r>
    </w:p>
    <w:p w14:paraId="74AFFA2C">
      <w:pPr>
        <w:pStyle w:val="47"/>
        <w:keepNext w:val="0"/>
        <w:keepLines w:val="0"/>
        <w:widowControl/>
        <w:suppressLineNumbers w:val="0"/>
        <w:ind w:left="720"/>
        <w:rPr>
          <w:rFonts w:hint="default" w:ascii="Times New Roman" w:hAnsi="Times New Roman" w:cs="Times New Roman"/>
          <w:sz w:val="26"/>
          <w:szCs w:val="26"/>
        </w:rPr>
      </w:pPr>
      <w:r>
        <w:rPr>
          <w:rStyle w:val="44"/>
          <w:rFonts w:hint="default" w:ascii="Times New Roman" w:hAnsi="Times New Roman" w:cs="Times New Roman"/>
          <w:sz w:val="26"/>
          <w:szCs w:val="26"/>
        </w:rPr>
        <w:t xml:space="preserve">    </w:t>
      </w:r>
      <w:r>
        <w:rPr>
          <w:rFonts w:hint="default" w:ascii="Times New Roman" w:hAnsi="Times New Roman" w:cs="Times New Roman"/>
          <w:sz w:val="26"/>
          <w:szCs w:val="26"/>
        </w:rPr>
        <w:t>&lt;div&gt;</w:t>
      </w:r>
    </w:p>
    <w:p w14:paraId="426ECA57">
      <w:pPr>
        <w:pStyle w:val="4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       &lt;h1&gt;Thời gian: {time}&lt;/h1&gt; {/* Chỉ dòng này thay đổi mỗi giây */}</w:t>
      </w:r>
    </w:p>
    <w:p w14:paraId="78E1610B">
      <w:pPr>
        <w:pStyle w:val="4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       &lt;CommentsList comments={1000_comments_array} /&gt; {/* Không bị render lại trên DOM thật */}</w:t>
      </w:r>
    </w:p>
    <w:p w14:paraId="3114C873">
      <w:pPr>
        <w:pStyle w:val="47"/>
        <w:keepNext w:val="0"/>
        <w:keepLines w:val="0"/>
        <w:widowControl/>
        <w:suppressLineNumbers w:val="0"/>
        <w:ind w:left="720"/>
        <w:rPr>
          <w:rStyle w:val="44"/>
          <w:rFonts w:hint="default" w:ascii="Times New Roman" w:hAnsi="Times New Roman" w:cs="Times New Roman"/>
          <w:sz w:val="26"/>
          <w:szCs w:val="26"/>
        </w:rPr>
      </w:pPr>
      <w:r>
        <w:rPr>
          <w:rFonts w:hint="default" w:ascii="Times New Roman" w:hAnsi="Times New Roman" w:cs="Times New Roman"/>
          <w:sz w:val="26"/>
          <w:szCs w:val="26"/>
        </w:rPr>
        <w:t xml:space="preserve">    &lt;/div&gt;</w:t>
      </w:r>
    </w:p>
    <w:p w14:paraId="695399E2">
      <w:pPr>
        <w:pStyle w:val="47"/>
        <w:keepNext w:val="0"/>
        <w:keepLines w:val="0"/>
        <w:widowControl/>
        <w:suppressLineNumbers w:val="0"/>
        <w:ind w:left="720"/>
        <w:rPr>
          <w:rStyle w:val="44"/>
          <w:rFonts w:hint="default" w:ascii="Times New Roman" w:hAnsi="Times New Roman" w:cs="Times New Roman"/>
          <w:sz w:val="26"/>
          <w:szCs w:val="26"/>
        </w:rPr>
      </w:pPr>
      <w:r>
        <w:rPr>
          <w:rStyle w:val="44"/>
          <w:rFonts w:hint="default" w:ascii="Times New Roman" w:hAnsi="Times New Roman" w:cs="Times New Roman"/>
          <w:sz w:val="26"/>
          <w:szCs w:val="26"/>
        </w:rPr>
        <w:t xml:space="preserve">  );</w:t>
      </w:r>
    </w:p>
    <w:p w14:paraId="338C7865">
      <w:pPr>
        <w:pStyle w:val="47"/>
        <w:keepNext w:val="0"/>
        <w:keepLines w:val="0"/>
        <w:widowControl/>
        <w:suppressLineNumbers w:val="0"/>
        <w:ind w:left="720"/>
        <w:rPr>
          <w:rStyle w:val="44"/>
          <w:rFonts w:hint="default" w:ascii="Times New Roman" w:hAnsi="Times New Roman" w:cs="Times New Roman"/>
          <w:sz w:val="26"/>
          <w:szCs w:val="26"/>
        </w:rPr>
      </w:pPr>
      <w:r>
        <w:rPr>
          <w:rStyle w:val="44"/>
          <w:rFonts w:hint="default" w:ascii="Times New Roman" w:hAnsi="Times New Roman" w:cs="Times New Roman"/>
          <w:sz w:val="26"/>
          <w:szCs w:val="26"/>
        </w:rPr>
        <w:t>}</w:t>
      </w:r>
    </w:p>
    <w:p w14:paraId="3EA1DCB3">
      <w:pPr>
        <w:pStyle w:val="47"/>
        <w:keepNext w:val="0"/>
        <w:keepLines w:val="0"/>
        <w:widowControl/>
        <w:suppressLineNumbers w:val="0"/>
        <w:ind w:left="72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325" cy="1826260"/>
            <wp:effectExtent l="0" t="0" r="5715" b="254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8"/>
                    <a:stretch>
                      <a:fillRect/>
                    </a:stretch>
                  </pic:blipFill>
                  <pic:spPr>
                    <a:xfrm>
                      <a:off x="0" y="0"/>
                      <a:ext cx="5267325" cy="1826260"/>
                    </a:xfrm>
                    <a:prstGeom prst="rect">
                      <a:avLst/>
                    </a:prstGeom>
                    <a:noFill/>
                    <a:ln>
                      <a:noFill/>
                    </a:ln>
                  </pic:spPr>
                </pic:pic>
              </a:graphicData>
            </a:graphic>
          </wp:inline>
        </w:drawing>
      </w:r>
    </w:p>
    <w:p w14:paraId="26C8CFA8">
      <w:pPr>
        <w:pStyle w:val="255"/>
        <w:bidi w:val="0"/>
        <w:rPr>
          <w:rStyle w:val="44"/>
          <w:rFonts w:hint="default" w:ascii="Times New Roman" w:hAnsi="Times New Roman" w:cs="Times New Roman"/>
          <w:szCs w:val="26"/>
          <w:lang w:val="en-US"/>
        </w:rPr>
      </w:pPr>
      <w:bookmarkStart w:id="9" w:name="_Toc30343"/>
      <w:r>
        <w:rPr>
          <w:rFonts w:hint="default" w:ascii="Times New Roman" w:hAnsi="Times New Roman" w:cs="Times New Roman"/>
          <w:szCs w:val="26"/>
        </w:rPr>
        <w:br w:type="textWrapping"/>
      </w:r>
      <w:r>
        <w:rPr>
          <w:rFonts w:hint="default"/>
          <w:lang w:val="en-US"/>
        </w:rPr>
        <w:t>Hình 3</w:t>
      </w:r>
      <w:bookmarkEnd w:id="9"/>
    </w:p>
    <w:p w14:paraId="5B204094">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Dù React gọi hàm render lại toàn bộ component mỗi giây, nhưng nhờ Virtual DOM, nó phát hiện ra chỉ có phần </w:t>
      </w:r>
      <w:r>
        <w:rPr>
          <w:rStyle w:val="44"/>
          <w:rFonts w:hint="default" w:ascii="Times New Roman" w:hAnsi="Times New Roman" w:cs="Times New Roman"/>
          <w:sz w:val="26"/>
          <w:szCs w:val="26"/>
        </w:rPr>
        <w:t>text</w:t>
      </w:r>
      <w:r>
        <w:rPr>
          <w:rFonts w:hint="default" w:ascii="Times New Roman" w:hAnsi="Times New Roman" w:cs="Times New Roman"/>
          <w:sz w:val="26"/>
          <w:szCs w:val="26"/>
        </w:rPr>
        <w:t xml:space="preserve"> của thẻ </w:t>
      </w:r>
      <w:r>
        <w:rPr>
          <w:rStyle w:val="44"/>
          <w:rFonts w:hint="default" w:ascii="Times New Roman" w:hAnsi="Times New Roman" w:cs="Times New Roman"/>
          <w:sz w:val="26"/>
          <w:szCs w:val="26"/>
        </w:rPr>
        <w:t>&lt;h1&gt;</w:t>
      </w:r>
      <w:r>
        <w:rPr>
          <w:rFonts w:hint="default" w:ascii="Times New Roman" w:hAnsi="Times New Roman" w:cs="Times New Roman"/>
          <w:sz w:val="26"/>
          <w:szCs w:val="26"/>
        </w:rPr>
        <w:t xml:space="preserve"> là thay đổi. Do đó, nó chỉ cập nhật con số thời gian trên trình duyệt mà không hề đụng chạm hay vẽ lại toàn bộ 1000 bình luận kia, giúp ứng dụng không bị giật lag.</w:t>
      </w:r>
    </w:p>
    <w:p w14:paraId="22E7862E">
      <w:pPr>
        <w:pStyle w:val="250"/>
        <w:bidi w:val="0"/>
        <w:rPr>
          <w:rFonts w:hint="default"/>
        </w:rPr>
      </w:pPr>
      <w:bookmarkStart w:id="10" w:name="_Toc20551"/>
      <w:r>
        <w:rPr>
          <w:rFonts w:hint="default"/>
          <w:lang w:val="en-US"/>
        </w:rPr>
        <w:t>3.</w:t>
      </w:r>
      <w:r>
        <w:rPr>
          <w:rFonts w:hint="default"/>
        </w:rPr>
        <w:t>NodeJS là gì? Kiến trúc của NodeJS</w:t>
      </w:r>
      <w:bookmarkEnd w:id="10"/>
    </w:p>
    <w:p w14:paraId="0D1BE70D">
      <w:pPr>
        <w:pStyle w:val="252"/>
        <w:bidi w:val="0"/>
        <w:rPr>
          <w:rFonts w:hint="default"/>
          <w:lang w:val="en-US"/>
        </w:rPr>
      </w:pPr>
      <w:bookmarkStart w:id="11" w:name="_Toc30165"/>
      <w:r>
        <w:rPr>
          <w:rFonts w:hint="default"/>
          <w:lang w:val="en-US"/>
        </w:rPr>
        <w:t>3.1.Đặc điểm</w:t>
      </w:r>
      <w:bookmarkEnd w:id="11"/>
    </w:p>
    <w:p w14:paraId="00C9D4E3">
      <w:pPr>
        <w:numPr>
          <w:ilvl w:val="0"/>
          <w:numId w:val="0"/>
        </w:numPr>
        <w:ind w:leftChars="0"/>
        <w:rPr>
          <w:rFonts w:hint="default" w:ascii="Times New Roman" w:hAnsi="Times New Roman" w:cs="Times New Roman"/>
          <w:sz w:val="26"/>
          <w:szCs w:val="26"/>
        </w:rPr>
      </w:pPr>
    </w:p>
    <w:p w14:paraId="2D601611">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NodeJS</w:t>
      </w:r>
      <w:r>
        <w:rPr>
          <w:rFonts w:hint="default" w:ascii="Times New Roman" w:hAnsi="Times New Roman" w:cs="Times New Roman"/>
          <w:sz w:val="26"/>
          <w:szCs w:val="26"/>
        </w:rPr>
        <w:t xml:space="preserve"> là một môi trường chạy mã (Runtime Environment) JavaScript đa nền tảng, mã nguồn mở, được xây dựng dựa trên </w:t>
      </w:r>
      <w:r>
        <w:rPr>
          <w:rFonts w:hint="default" w:ascii="Times New Roman" w:hAnsi="Times New Roman" w:cs="Times New Roman"/>
          <w:b/>
          <w:bCs/>
          <w:sz w:val="26"/>
          <w:szCs w:val="26"/>
        </w:rPr>
        <w:t>V8 JavaScript Engine</w:t>
      </w:r>
      <w:r>
        <w:rPr>
          <w:rFonts w:hint="default" w:ascii="Times New Roman" w:hAnsi="Times New Roman" w:cs="Times New Roman"/>
          <w:sz w:val="26"/>
          <w:szCs w:val="26"/>
        </w:rPr>
        <w:t xml:space="preserve"> (động cơ lõi của Google Chrome). NodeJS cho phép lập trình viên viết mã JavaScript chạy trên Máy chủ (Server/Backend), thay vì chỉ chạy trên trình duyệt (Frontend/Client) như trước đây.</w:t>
      </w:r>
    </w:p>
    <w:p w14:paraId="6F6B0838">
      <w:pPr>
        <w:pStyle w:val="252"/>
        <w:bidi w:val="0"/>
        <w:rPr>
          <w:rFonts w:hint="default"/>
          <w:lang w:val="en-US"/>
        </w:rPr>
      </w:pPr>
      <w:bookmarkStart w:id="12" w:name="_Toc1226"/>
      <w:r>
        <w:rPr>
          <w:rFonts w:hint="default"/>
          <w:lang w:val="en-US"/>
        </w:rPr>
        <w:t>3.2.Kiến trúc</w:t>
      </w:r>
      <w:bookmarkEnd w:id="12"/>
    </w:p>
    <w:p w14:paraId="4527E8A5">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Kiến trúc cốt lõi của NodeJS:</w:t>
      </w:r>
      <w:r>
        <w:rPr>
          <w:rFonts w:hint="default" w:ascii="Times New Roman" w:hAnsi="Times New Roman" w:cs="Times New Roman"/>
          <w:sz w:val="26"/>
          <w:szCs w:val="26"/>
        </w:rPr>
        <w:t xml:space="preserve"> Điểm đặc biệt nhất làm nên sức mạnh của NodeJS là mô hình </w:t>
      </w:r>
      <w:r>
        <w:rPr>
          <w:rFonts w:hint="default" w:ascii="Times New Roman" w:hAnsi="Times New Roman" w:cs="Times New Roman"/>
          <w:b/>
          <w:bCs/>
          <w:sz w:val="26"/>
          <w:szCs w:val="26"/>
        </w:rPr>
        <w:t>Single-Threaded Event Loop (Vòng lặp sự kiện đơn luồng)</w:t>
      </w:r>
      <w:r>
        <w:rPr>
          <w:rFonts w:hint="default" w:ascii="Times New Roman" w:hAnsi="Times New Roman" w:cs="Times New Roman"/>
          <w:sz w:val="26"/>
          <w:szCs w:val="26"/>
        </w:rPr>
        <w:t xml:space="preserve"> và </w:t>
      </w:r>
      <w:r>
        <w:rPr>
          <w:rFonts w:hint="default" w:ascii="Times New Roman" w:hAnsi="Times New Roman" w:cs="Times New Roman"/>
          <w:b/>
          <w:bCs/>
          <w:sz w:val="26"/>
          <w:szCs w:val="26"/>
        </w:rPr>
        <w:t>Non-blocking I/O (I/O không đồng bộ/Không chặn)</w:t>
      </w:r>
      <w:r>
        <w:rPr>
          <w:rFonts w:hint="default" w:ascii="Times New Roman" w:hAnsi="Times New Roman" w:cs="Times New Roman"/>
          <w:sz w:val="26"/>
          <w:szCs w:val="26"/>
        </w:rPr>
        <w:t>.</w:t>
      </w:r>
    </w:p>
    <w:p w14:paraId="08F2A174">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Single-Threaded (Đơn luồng):</w:t>
      </w:r>
      <w:r>
        <w:rPr>
          <w:rFonts w:hint="default" w:ascii="Times New Roman" w:hAnsi="Times New Roman" w:cs="Times New Roman"/>
          <w:sz w:val="26"/>
          <w:szCs w:val="26"/>
        </w:rPr>
        <w:t xml:space="preserve"> NodeJS chỉ sử dụng 1 luồng chính (Main thread) để thực thi mã JavaScript.</w:t>
      </w:r>
    </w:p>
    <w:p w14:paraId="4A88A1AE">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Non-blocking I/O:</w:t>
      </w:r>
      <w:r>
        <w:rPr>
          <w:rFonts w:hint="default" w:ascii="Times New Roman" w:hAnsi="Times New Roman" w:cs="Times New Roman"/>
          <w:sz w:val="26"/>
          <w:szCs w:val="26"/>
        </w:rPr>
        <w:t xml:space="preserve"> Khi gặp một tác vụ nặng tốn thời gian (như đọc file từ ổ cứng, gọi API, truy vấn Cơ sở dữ liệu), Main Thread sẽ không "đứng chờ" (blocking) tác vụ đó xong. Thay vào đó, nó giao việc này cho một hệ thống nền chạy bằng C++ (được gọi là </w:t>
      </w:r>
      <w:r>
        <w:rPr>
          <w:rFonts w:hint="default" w:ascii="Times New Roman" w:hAnsi="Times New Roman" w:cs="Times New Roman"/>
          <w:b/>
          <w:bCs/>
          <w:sz w:val="26"/>
          <w:szCs w:val="26"/>
        </w:rPr>
        <w:t>libuv</w:t>
      </w:r>
      <w:r>
        <w:rPr>
          <w:rFonts w:hint="default" w:ascii="Times New Roman" w:hAnsi="Times New Roman" w:cs="Times New Roman"/>
          <w:sz w:val="26"/>
          <w:szCs w:val="26"/>
        </w:rPr>
        <w:t xml:space="preserve"> - sở hữu Thread Pool gồm nhiều luồng phụ).</w:t>
      </w:r>
    </w:p>
    <w:p w14:paraId="68E30754">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Event Loop (Vòng lặp sự kiện):</w:t>
      </w:r>
      <w:r>
        <w:rPr>
          <w:rFonts w:hint="default" w:ascii="Times New Roman" w:hAnsi="Times New Roman" w:cs="Times New Roman"/>
          <w:sz w:val="26"/>
          <w:szCs w:val="26"/>
        </w:rPr>
        <w:t xml:space="preserve"> Main Thread ngay lập tức đi làm việc khác (nhận request từ user khác). Khi tác vụ nặng ở nền làm xong, hệ thống sẽ đẩy "Kết quả (Callback)" vào một hàng đợi (Event Queue). Event Loop sẽ liên tục xoay vòng, lấy kết quả từ hàng đợi này trả về cho Main Thread để phản hồi cho người dùng.</w:t>
      </w:r>
    </w:p>
    <w:p w14:paraId="26DE27BC">
      <w:pPr>
        <w:pStyle w:val="252"/>
        <w:bidi w:val="0"/>
        <w:rPr>
          <w:rFonts w:hint="default"/>
        </w:rPr>
      </w:pPr>
      <w:bookmarkStart w:id="13" w:name="_Toc22081"/>
      <w:r>
        <w:rPr>
          <w:rFonts w:hint="default"/>
          <w:lang w:val="en-US"/>
        </w:rPr>
        <w:t>3.3.</w:t>
      </w:r>
      <w:r>
        <w:rPr>
          <w:rFonts w:hint="default"/>
        </w:rPr>
        <w:t>Kết quả</w:t>
      </w:r>
      <w:bookmarkEnd w:id="13"/>
    </w:p>
    <w:p w14:paraId="02CA8DA8">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Nhờ kiến trúc này, NodeJS cực kỳ xuất sắc trong việc xử lý hàng chục ngàn kết nối đồng thời (tính năng realtime, chat, streaming) mà tốn rất ít RAM so với kiến trúc đa luồng truyền thống (như Java, PHP).</w:t>
      </w:r>
    </w:p>
    <w:p w14:paraId="09161C1F">
      <w:pPr>
        <w:pStyle w:val="250"/>
        <w:bidi w:val="0"/>
        <w:rPr>
          <w:rFonts w:hint="default"/>
        </w:rPr>
      </w:pPr>
      <w:bookmarkStart w:id="14" w:name="_Toc12103"/>
      <w:r>
        <w:rPr>
          <w:rFonts w:hint="default"/>
        </w:rPr>
        <w:t>4. Git là gì? Các lệnh cơ bản</w:t>
      </w:r>
      <w:bookmarkEnd w:id="14"/>
    </w:p>
    <w:p w14:paraId="65133CFA">
      <w:pPr>
        <w:pStyle w:val="252"/>
        <w:bidi w:val="0"/>
        <w:rPr>
          <w:rFonts w:hint="default"/>
          <w:lang w:val="en-US"/>
        </w:rPr>
      </w:pPr>
      <w:bookmarkStart w:id="15" w:name="_Toc8871"/>
      <w:r>
        <w:rPr>
          <w:rFonts w:hint="default"/>
          <w:lang w:val="en-US"/>
        </w:rPr>
        <w:t>4.1.Đặc điểm</w:t>
      </w:r>
      <w:bookmarkEnd w:id="15"/>
    </w:p>
    <w:p w14:paraId="3AE7B61A">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Git</w:t>
      </w:r>
      <w:r>
        <w:rPr>
          <w:rFonts w:hint="default" w:ascii="Times New Roman" w:hAnsi="Times New Roman" w:cs="Times New Roman"/>
          <w:sz w:val="26"/>
          <w:szCs w:val="26"/>
        </w:rPr>
        <w:t xml:space="preserve"> là một Hệ thống Quản lý Phiên bản Phân tán (Distributed Version Control System). Hiểu đơn giản, nó giống như tính năng "Undo/Redo" (hoàn tác) nhưng dành cho toàn bộ thư mục dự án của bạn qua nhiều năm tháng và dành cho một nhóm nhiều người làm chung. Nó giúp:</w:t>
      </w:r>
    </w:p>
    <w:p w14:paraId="3A59F71C">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Lưu lại toàn bộ lịch sử các lần chỉnh sửa code.</w:t>
      </w:r>
    </w:p>
    <w:p w14:paraId="3DC0E2BC">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Khôi phục lại phiên bản cũ nếu code mới bị lỗi.</w:t>
      </w:r>
    </w:p>
    <w:p w14:paraId="087ECCD1">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Nhiều lập trình viên có thể làm việc trên cùng một dự án cùng lúc mà không bị ghi đè code của nhau (Merge/Branching).</w:t>
      </w:r>
    </w:p>
    <w:p w14:paraId="04116C00">
      <w:pPr>
        <w:pStyle w:val="252"/>
        <w:bidi w:val="0"/>
        <w:rPr>
          <w:rFonts w:hint="default"/>
        </w:rPr>
      </w:pPr>
      <w:bookmarkStart w:id="16" w:name="_Toc22816"/>
      <w:r>
        <w:rPr>
          <w:rFonts w:hint="default"/>
          <w:lang w:val="en-US"/>
        </w:rPr>
        <w:t>4.2.</w:t>
      </w:r>
      <w:r>
        <w:rPr>
          <w:rFonts w:hint="default"/>
        </w:rPr>
        <w:t>Các lệnh Git cơ bản (Workflow thường dùng):</w:t>
      </w:r>
      <w:bookmarkEnd w:id="16"/>
    </w:p>
    <w:p w14:paraId="25396E33">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Khởi tạo dự án:</w:t>
      </w:r>
    </w:p>
    <w:p w14:paraId="7A5E0121">
      <w:pPr>
        <w:pStyle w:val="85"/>
        <w:keepNext w:val="0"/>
        <w:keepLines w:val="0"/>
        <w:widowControl/>
        <w:suppressLineNumbers w:val="0"/>
        <w:ind w:left="1440"/>
        <w:rPr>
          <w:rFonts w:hint="default" w:ascii="Times New Roman" w:hAnsi="Times New Roman" w:cs="Times New Roman"/>
          <w:sz w:val="26"/>
          <w:szCs w:val="26"/>
        </w:rPr>
      </w:pPr>
      <w:r>
        <w:rPr>
          <w:rStyle w:val="44"/>
          <w:rFonts w:hint="default" w:ascii="Times New Roman" w:hAnsi="Times New Roman" w:cs="Times New Roman"/>
          <w:sz w:val="26"/>
          <w:szCs w:val="26"/>
        </w:rPr>
        <w:t>git init</w:t>
      </w:r>
      <w:r>
        <w:rPr>
          <w:rFonts w:hint="default" w:ascii="Times New Roman" w:hAnsi="Times New Roman" w:cs="Times New Roman"/>
          <w:sz w:val="26"/>
          <w:szCs w:val="26"/>
        </w:rPr>
        <w:t>: Biến một thư mục bình thường thành một kho lưu trữ (repository) để Git bắt đầu theo dõi.</w:t>
      </w:r>
    </w:p>
    <w:p w14:paraId="49DE6083">
      <w:pPr>
        <w:pStyle w:val="85"/>
        <w:keepNext w:val="0"/>
        <w:keepLines w:val="0"/>
        <w:widowControl/>
        <w:suppressLineNumbers w:val="0"/>
        <w:ind w:left="1440"/>
        <w:rPr>
          <w:rFonts w:hint="default" w:ascii="Times New Roman" w:hAnsi="Times New Roman" w:cs="Times New Roman"/>
          <w:sz w:val="26"/>
          <w:szCs w:val="26"/>
        </w:rPr>
      </w:pPr>
      <w:r>
        <w:rPr>
          <w:rStyle w:val="44"/>
          <w:rFonts w:hint="default" w:ascii="Times New Roman" w:hAnsi="Times New Roman" w:cs="Times New Roman"/>
          <w:sz w:val="26"/>
          <w:szCs w:val="26"/>
        </w:rPr>
        <w:t>git clone [url]</w:t>
      </w:r>
      <w:r>
        <w:rPr>
          <w:rFonts w:hint="default" w:ascii="Times New Roman" w:hAnsi="Times New Roman" w:cs="Times New Roman"/>
          <w:sz w:val="26"/>
          <w:szCs w:val="26"/>
        </w:rPr>
        <w:t>: Tải nguyên một dự án đã có sẵn từ trên mạng (như GitHub, GitLab) về máy.</w:t>
      </w:r>
    </w:p>
    <w:p w14:paraId="75F6CFF5">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Lưu lại thay đổi (Save / Commit):</w:t>
      </w:r>
    </w:p>
    <w:p w14:paraId="7F80CD81">
      <w:pPr>
        <w:pStyle w:val="85"/>
        <w:keepNext w:val="0"/>
        <w:keepLines w:val="0"/>
        <w:widowControl/>
        <w:suppressLineNumbers w:val="0"/>
        <w:ind w:left="1440"/>
        <w:rPr>
          <w:rFonts w:hint="default" w:ascii="Times New Roman" w:hAnsi="Times New Roman" w:cs="Times New Roman"/>
          <w:sz w:val="26"/>
          <w:szCs w:val="26"/>
        </w:rPr>
      </w:pPr>
      <w:r>
        <w:rPr>
          <w:rStyle w:val="44"/>
          <w:rFonts w:hint="default" w:ascii="Times New Roman" w:hAnsi="Times New Roman" w:cs="Times New Roman"/>
          <w:sz w:val="26"/>
          <w:szCs w:val="26"/>
        </w:rPr>
        <w:t>git status</w:t>
      </w:r>
      <w:r>
        <w:rPr>
          <w:rFonts w:hint="default" w:ascii="Times New Roman" w:hAnsi="Times New Roman" w:cs="Times New Roman"/>
          <w:sz w:val="26"/>
          <w:szCs w:val="26"/>
        </w:rPr>
        <w:t>: Kiểm tra xem bạn đã sửa/thêm/xóa những file nào.</w:t>
      </w:r>
    </w:p>
    <w:p w14:paraId="3691A84F">
      <w:pPr>
        <w:pStyle w:val="85"/>
        <w:keepNext w:val="0"/>
        <w:keepLines w:val="0"/>
        <w:widowControl/>
        <w:suppressLineNumbers w:val="0"/>
        <w:ind w:left="1440"/>
        <w:rPr>
          <w:rFonts w:hint="default" w:ascii="Times New Roman" w:hAnsi="Times New Roman" w:cs="Times New Roman"/>
          <w:sz w:val="26"/>
          <w:szCs w:val="26"/>
        </w:rPr>
      </w:pPr>
      <w:r>
        <w:rPr>
          <w:rStyle w:val="44"/>
          <w:rFonts w:hint="default" w:ascii="Times New Roman" w:hAnsi="Times New Roman" w:cs="Times New Roman"/>
          <w:sz w:val="26"/>
          <w:szCs w:val="26"/>
        </w:rPr>
        <w:t>git add [tên-file]</w:t>
      </w:r>
      <w:r>
        <w:rPr>
          <w:rFonts w:hint="default" w:ascii="Times New Roman" w:hAnsi="Times New Roman" w:cs="Times New Roman"/>
          <w:sz w:val="26"/>
          <w:szCs w:val="26"/>
        </w:rPr>
        <w:t xml:space="preserve"> hoặc </w:t>
      </w:r>
      <w:r>
        <w:rPr>
          <w:rStyle w:val="44"/>
          <w:rFonts w:hint="default" w:ascii="Times New Roman" w:hAnsi="Times New Roman" w:cs="Times New Roman"/>
          <w:sz w:val="26"/>
          <w:szCs w:val="26"/>
        </w:rPr>
        <w:t>git add .</w:t>
      </w:r>
      <w:r>
        <w:rPr>
          <w:rFonts w:hint="default" w:ascii="Times New Roman" w:hAnsi="Times New Roman" w:cs="Times New Roman"/>
          <w:sz w:val="26"/>
          <w:szCs w:val="26"/>
        </w:rPr>
        <w:t xml:space="preserve"> : Đưa các file đã sửa vào khu vực chờ (Staging Area) chuẩn bị lưu.</w:t>
      </w:r>
    </w:p>
    <w:p w14:paraId="455B8BE1">
      <w:pPr>
        <w:pStyle w:val="85"/>
        <w:keepNext w:val="0"/>
        <w:keepLines w:val="0"/>
        <w:widowControl/>
        <w:suppressLineNumbers w:val="0"/>
        <w:ind w:left="1440"/>
        <w:rPr>
          <w:rFonts w:hint="default" w:ascii="Times New Roman" w:hAnsi="Times New Roman" w:cs="Times New Roman"/>
          <w:sz w:val="26"/>
          <w:szCs w:val="26"/>
        </w:rPr>
      </w:pPr>
      <w:r>
        <w:rPr>
          <w:rStyle w:val="44"/>
          <w:rFonts w:hint="default" w:ascii="Times New Roman" w:hAnsi="Times New Roman" w:cs="Times New Roman"/>
          <w:sz w:val="26"/>
          <w:szCs w:val="26"/>
        </w:rPr>
        <w:t>git commit -m "Nội dung tóm tắt thay đổi"</w:t>
      </w:r>
      <w:r>
        <w:rPr>
          <w:rFonts w:hint="default" w:ascii="Times New Roman" w:hAnsi="Times New Roman" w:cs="Times New Roman"/>
          <w:sz w:val="26"/>
          <w:szCs w:val="26"/>
        </w:rPr>
        <w:t>: Chính thức "chụp ảnh" (lưu) phiên bản hiện tại vào lịch sử của Git.</w:t>
      </w:r>
    </w:p>
    <w:p w14:paraId="6ED5BB5C">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Làm việc với Server (Remote):</w:t>
      </w:r>
    </w:p>
    <w:p w14:paraId="452CF0F1">
      <w:pPr>
        <w:pStyle w:val="85"/>
        <w:keepNext w:val="0"/>
        <w:keepLines w:val="0"/>
        <w:widowControl/>
        <w:suppressLineNumbers w:val="0"/>
        <w:ind w:left="1440"/>
        <w:rPr>
          <w:rFonts w:hint="default" w:ascii="Times New Roman" w:hAnsi="Times New Roman" w:cs="Times New Roman"/>
          <w:sz w:val="26"/>
          <w:szCs w:val="26"/>
        </w:rPr>
      </w:pPr>
      <w:r>
        <w:rPr>
          <w:rStyle w:val="44"/>
          <w:rFonts w:hint="default" w:ascii="Times New Roman" w:hAnsi="Times New Roman" w:cs="Times New Roman"/>
          <w:sz w:val="26"/>
          <w:szCs w:val="26"/>
        </w:rPr>
        <w:t>git push origin [tên-nhánh]</w:t>
      </w:r>
      <w:r>
        <w:rPr>
          <w:rFonts w:hint="default" w:ascii="Times New Roman" w:hAnsi="Times New Roman" w:cs="Times New Roman"/>
          <w:sz w:val="26"/>
          <w:szCs w:val="26"/>
        </w:rPr>
        <w:t>: Đẩy những thay đổi bạn vừa commit từ máy tính lên máy chủ (ví dụ GitHub).</w:t>
      </w:r>
    </w:p>
    <w:p w14:paraId="15C4C84C">
      <w:pPr>
        <w:pStyle w:val="85"/>
        <w:keepNext w:val="0"/>
        <w:keepLines w:val="0"/>
        <w:widowControl/>
        <w:suppressLineNumbers w:val="0"/>
        <w:ind w:left="1440"/>
        <w:rPr>
          <w:rFonts w:hint="default" w:ascii="Times New Roman" w:hAnsi="Times New Roman" w:cs="Times New Roman"/>
          <w:sz w:val="26"/>
          <w:szCs w:val="26"/>
        </w:rPr>
      </w:pPr>
      <w:r>
        <w:rPr>
          <w:rStyle w:val="44"/>
          <w:rFonts w:hint="default" w:ascii="Times New Roman" w:hAnsi="Times New Roman" w:cs="Times New Roman"/>
          <w:sz w:val="26"/>
          <w:szCs w:val="26"/>
        </w:rPr>
        <w:t>git pull</w:t>
      </w:r>
      <w:r>
        <w:rPr>
          <w:rFonts w:hint="default" w:ascii="Times New Roman" w:hAnsi="Times New Roman" w:cs="Times New Roman"/>
          <w:sz w:val="26"/>
          <w:szCs w:val="26"/>
        </w:rPr>
        <w:t>: Kéo những đoạn code mới nhất mà đồng nghiệp vừa đẩy lên server về máy bạn và gộp vào code hiện tại.</w:t>
      </w:r>
    </w:p>
    <w:p w14:paraId="4D0E94CC">
      <w:pPr>
        <w:pStyle w:val="8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Làm việc với Nhánh (Branch):</w:t>
      </w:r>
      <w:r>
        <w:rPr>
          <w:rFonts w:hint="default" w:ascii="Times New Roman" w:hAnsi="Times New Roman" w:cs="Times New Roman"/>
          <w:sz w:val="26"/>
          <w:szCs w:val="26"/>
        </w:rPr>
        <w:t xml:space="preserve"> (Giúp bạn làm tính năng mới mà không ảnh hưởng tới code đang chạy ổn định).</w:t>
      </w:r>
    </w:p>
    <w:p w14:paraId="5AFF0A03">
      <w:pPr>
        <w:pStyle w:val="85"/>
        <w:keepNext w:val="0"/>
        <w:keepLines w:val="0"/>
        <w:widowControl/>
        <w:suppressLineNumbers w:val="0"/>
        <w:ind w:left="1440"/>
        <w:rPr>
          <w:rFonts w:hint="default" w:ascii="Times New Roman" w:hAnsi="Times New Roman" w:cs="Times New Roman"/>
          <w:sz w:val="26"/>
          <w:szCs w:val="26"/>
        </w:rPr>
      </w:pPr>
      <w:r>
        <w:rPr>
          <w:rStyle w:val="44"/>
          <w:rFonts w:hint="default" w:ascii="Times New Roman" w:hAnsi="Times New Roman" w:cs="Times New Roman"/>
          <w:sz w:val="26"/>
          <w:szCs w:val="26"/>
        </w:rPr>
        <w:t>git branch [tên-nhánh-mới]</w:t>
      </w:r>
      <w:r>
        <w:rPr>
          <w:rFonts w:hint="default" w:ascii="Times New Roman" w:hAnsi="Times New Roman" w:cs="Times New Roman"/>
          <w:sz w:val="26"/>
          <w:szCs w:val="26"/>
        </w:rPr>
        <w:t>: Tạo một nhánh mới.</w:t>
      </w:r>
    </w:p>
    <w:p w14:paraId="53C52D2E">
      <w:pPr>
        <w:pStyle w:val="85"/>
        <w:keepNext w:val="0"/>
        <w:keepLines w:val="0"/>
        <w:widowControl/>
        <w:suppressLineNumbers w:val="0"/>
        <w:ind w:left="1440"/>
        <w:rPr>
          <w:rFonts w:hint="default" w:ascii="Times New Roman" w:hAnsi="Times New Roman" w:cs="Times New Roman"/>
          <w:sz w:val="26"/>
          <w:szCs w:val="26"/>
        </w:rPr>
      </w:pPr>
      <w:r>
        <w:rPr>
          <w:rStyle w:val="44"/>
          <w:rFonts w:hint="default" w:ascii="Times New Roman" w:hAnsi="Times New Roman" w:cs="Times New Roman"/>
          <w:sz w:val="26"/>
          <w:szCs w:val="26"/>
        </w:rPr>
        <w:t>git checkout [tên-nhánh]</w:t>
      </w:r>
      <w:r>
        <w:rPr>
          <w:rFonts w:hint="default" w:ascii="Times New Roman" w:hAnsi="Times New Roman" w:cs="Times New Roman"/>
          <w:sz w:val="26"/>
          <w:szCs w:val="26"/>
        </w:rPr>
        <w:t xml:space="preserve"> (hoặc </w:t>
      </w:r>
      <w:r>
        <w:rPr>
          <w:rStyle w:val="44"/>
          <w:rFonts w:hint="default" w:ascii="Times New Roman" w:hAnsi="Times New Roman" w:cs="Times New Roman"/>
          <w:sz w:val="26"/>
          <w:szCs w:val="26"/>
        </w:rPr>
        <w:t>git switch</w:t>
      </w:r>
      <w:r>
        <w:rPr>
          <w:rFonts w:hint="default" w:ascii="Times New Roman" w:hAnsi="Times New Roman" w:cs="Times New Roman"/>
          <w:sz w:val="26"/>
          <w:szCs w:val="26"/>
        </w:rPr>
        <w:t>): Chuyển sang làm việc ở nhánh đó.</w:t>
      </w:r>
    </w:p>
    <w:p w14:paraId="7686E8F6">
      <w:pPr>
        <w:pStyle w:val="85"/>
        <w:keepNext w:val="0"/>
        <w:keepLines w:val="0"/>
        <w:widowControl/>
        <w:suppressLineNumbers w:val="0"/>
        <w:ind w:left="1440"/>
        <w:rPr>
          <w:rFonts w:hint="default" w:ascii="Times New Roman" w:hAnsi="Times New Roman" w:cs="Times New Roman"/>
          <w:sz w:val="26"/>
          <w:szCs w:val="26"/>
        </w:rPr>
      </w:pPr>
      <w:r>
        <w:rPr>
          <w:rStyle w:val="44"/>
          <w:rFonts w:hint="default" w:ascii="Times New Roman" w:hAnsi="Times New Roman" w:cs="Times New Roman"/>
          <w:sz w:val="26"/>
          <w:szCs w:val="26"/>
        </w:rPr>
        <w:t>git merge [tên-nhánh]</w:t>
      </w:r>
      <w:r>
        <w:rPr>
          <w:rFonts w:hint="default" w:ascii="Times New Roman" w:hAnsi="Times New Roman" w:cs="Times New Roman"/>
          <w:sz w:val="26"/>
          <w:szCs w:val="26"/>
        </w:rPr>
        <w:t>: Gộp code từ nhánh khác vào nhánh hiện tại của bạn.</w:t>
      </w:r>
    </w:p>
    <w:p w14:paraId="2864D860">
      <w:pPr>
        <w:rPr>
          <w:rFonts w:hint="default" w:ascii="Times New Roman" w:hAnsi="Times New Roman" w:cs="Times New Roman"/>
          <w:sz w:val="26"/>
          <w:szCs w:val="26"/>
        </w:rPr>
      </w:pPr>
    </w:p>
    <w:p w14:paraId="3A6E8AE3">
      <w:pPr>
        <w:rPr>
          <w:rFonts w:hint="default" w:ascii="Times New Roman" w:hAnsi="Times New Roman" w:cs="Times New Roman"/>
          <w:sz w:val="26"/>
          <w:szCs w:val="26"/>
        </w:rPr>
      </w:pPr>
    </w:p>
    <w:sectPr>
      <w:headerReference r:id="rId3" w:type="default"/>
      <w:foot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AAA43">
    <w:pPr>
      <w:pStyle w:val="37"/>
      <w:pBdr>
        <w:top w:val="single" w:color="auto" w:sz="4" w:space="0"/>
      </w:pBdr>
      <w:jc w:val="center"/>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BF795D">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15BF795D">
                    <w:pPr>
                      <w:pStyle w:val="37"/>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en-US"/>
      </w:rPr>
      <w:t xml:space="preserve">                                                                                                                                                                                       TRANG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3F400">
    <w:pPr>
      <w:pStyle w:val="40"/>
      <w:pBdr>
        <w:bottom w:val="single" w:color="auto" w:sz="4" w:space="0"/>
      </w:pBdr>
      <w:rPr>
        <w:rFonts w:hint="default"/>
        <w:lang w:val="en-US"/>
      </w:rPr>
    </w:pPr>
    <w:r>
      <w:rPr>
        <w:rFonts w:hint="default"/>
        <w:lang w:val="en-US"/>
      </w:rPr>
      <w:t>BÀi LÀM CỦA THÀNH ĐẠT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58ABF716"/>
    <w:multiLevelType w:val="singleLevel"/>
    <w:tmpl w:val="58ABF716"/>
    <w:lvl w:ilvl="0" w:tentative="0">
      <w:start w:val="1"/>
      <w:numFmt w:val="decimal"/>
      <w:suff w:val="space"/>
      <w:lvlText w:val="%1."/>
      <w:lvlJc w:val="left"/>
      <w:pPr>
        <w:ind w:left="20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A728D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8A728D8"/>
    <w:rsid w:val="0B2360D1"/>
    <w:rsid w:val="1BF06C65"/>
    <w:rsid w:val="364C28CD"/>
    <w:rsid w:val="47330D11"/>
    <w:rsid w:val="4A7E62C5"/>
    <w:rsid w:val="58687DA4"/>
    <w:rsid w:val="5CD110CD"/>
    <w:rsid w:val="6DBE1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link w:val="254"/>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link w:val="253"/>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0.Noidung"/>
    <w:basedOn w:val="1"/>
    <w:next w:val="13"/>
    <w:uiPriority w:val="0"/>
    <w:pPr>
      <w:spacing w:before="60" w:beforeAutospacing="1" w:after="60" w:afterAutospacing="0" w:line="312" w:lineRule="auto"/>
      <w:ind w:left="0" w:firstLine="1829"/>
      <w:jc w:val="both"/>
    </w:pPr>
    <w:rPr>
      <w:rFonts w:asciiTheme="minorAscii" w:hAnsiTheme="minorAscii"/>
      <w:sz w:val="24"/>
      <w:szCs w:val="24"/>
      <w:lang w:bidi="ar"/>
    </w:rPr>
  </w:style>
  <w:style w:type="paragraph" w:customStyle="1" w:styleId="250">
    <w:name w:val="TieuDe1"/>
    <w:basedOn w:val="1"/>
    <w:qFormat/>
    <w:uiPriority w:val="0"/>
    <w:pPr>
      <w:spacing w:beforeAutospacing="1" w:after="60" w:afterAutospacing="0" w:line="312" w:lineRule="auto"/>
      <w:ind w:left="0"/>
      <w:jc w:val="both"/>
    </w:pPr>
    <w:rPr>
      <w:rFonts w:ascii="Times New Roman" w:hAnsi="Times New Roman"/>
      <w:b/>
      <w:sz w:val="26"/>
      <w:szCs w:val="26"/>
      <w:lang w:bidi="ar"/>
    </w:rPr>
  </w:style>
  <w:style w:type="paragraph" w:customStyle="1" w:styleId="251">
    <w:name w:val="TieuDe1.1"/>
    <w:basedOn w:val="1"/>
    <w:qFormat/>
    <w:uiPriority w:val="0"/>
    <w:pPr>
      <w:spacing w:before="100" w:beforeAutospacing="1" w:after="60" w:afterAutospacing="0" w:line="312" w:lineRule="auto"/>
      <w:outlineLvl w:val="1"/>
    </w:pPr>
    <w:rPr>
      <w:rFonts w:ascii="Times New Roman" w:hAnsi="Times New Roman" w:cs="Times New Roman"/>
      <w:b/>
      <w:bCs/>
      <w:sz w:val="26"/>
      <w:szCs w:val="24"/>
      <w:lang w:bidi="ar"/>
    </w:rPr>
  </w:style>
  <w:style w:type="paragraph" w:customStyle="1" w:styleId="252">
    <w:name w:val="TieuDe1."/>
    <w:basedOn w:val="1"/>
    <w:next w:val="1"/>
    <w:uiPriority w:val="0"/>
    <w:pPr>
      <w:spacing w:before="100" w:beforeAutospacing="1" w:after="60" w:afterAutospacing="0" w:line="312" w:lineRule="auto"/>
      <w:outlineLvl w:val="0"/>
    </w:pPr>
    <w:rPr>
      <w:rFonts w:ascii="Times New Roman" w:hAnsi="Times New Roman" w:eastAsia="SimSun" w:cs="Times New Roman"/>
      <w:b/>
      <w:bCs/>
      <w:sz w:val="26"/>
      <w:szCs w:val="27"/>
      <w:lang w:bidi="ar"/>
    </w:rPr>
  </w:style>
  <w:style w:type="character" w:customStyle="1" w:styleId="253">
    <w:name w:val="Normal Indent Char"/>
    <w:link w:val="86"/>
    <w:uiPriority w:val="0"/>
  </w:style>
  <w:style w:type="character" w:customStyle="1" w:styleId="254">
    <w:name w:val="Normal (Web) Char"/>
    <w:link w:val="85"/>
    <w:uiPriority w:val="0"/>
    <w:rPr>
      <w:kern w:val="0"/>
      <w:sz w:val="24"/>
      <w:szCs w:val="24"/>
      <w:lang w:val="en-US" w:eastAsia="zh-CN" w:bidi="ar"/>
    </w:rPr>
  </w:style>
  <w:style w:type="paragraph" w:customStyle="1" w:styleId="255">
    <w:name w:val="Tieudehinh"/>
    <w:basedOn w:val="1"/>
    <w:uiPriority w:val="0"/>
    <w:pPr>
      <w:spacing w:before="100" w:beforeAutospacing="1" w:after="60" w:afterAutospacing="0" w:line="312" w:lineRule="auto"/>
      <w:jc w:val="center"/>
    </w:pPr>
    <w:rPr>
      <w:rFonts w:ascii="Times New Roman" w:hAnsi="Times New Roman" w:cs="Times New Roman"/>
      <w:i/>
      <w:iCs/>
      <w:sz w:val="26"/>
      <w:szCs w:val="2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1506</Words>
  <Characters>6334</Characters>
  <Lines>0</Lines>
  <Paragraphs>0</Paragraphs>
  <TotalTime>9</TotalTime>
  <ScaleCrop>false</ScaleCrop>
  <LinksUpToDate>false</LinksUpToDate>
  <CharactersWithSpaces>7829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2026-05-13T15:14:00Z</dcterms:created>
  <dc:creator>Thanh Dat</dc:creator>
  <cp:lastModifiedBy>06-Nguyễn Thành Đạt</cp:lastModifiedBy>
  <dcterms:modified xsi:type="dcterms:W3CDTF">2026-05-14T02:46:19Z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D10158344C5E4F32929937CE6FF38BBF_13</vt:lpwstr>
  </property>
  <property fmtid="{D5CDD505-2E9C-101B-9397-08002B2CF9AE}" pid="4" name="KSOTemplateDocerSaveRecord">
    <vt:lpwstr>eyJoZGlkIjoiMGYyNjNmNGU2NDcwOWU4MDhiYTQyM2M5ODA2ZmU2NzMiLCJ1c2VySWQiOiIxMzkyMTMzNjU1OTk1In0=</vt:lpwstr>
  </property>
</Properties>
</file>